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rPr>
          <w:rFonts w:hint="default" w:ascii="Times New Roman" w:hAnsi="Times New Roman" w:cs="Times New Roman"/>
        </w:rPr>
      </w:pPr>
      <w:bookmarkStart w:id="0" w:name="_o78wliegcnvz" w:colFirst="0" w:colLast="0"/>
      <w:bookmarkEnd w:id="0"/>
      <w:r>
        <w:rPr>
          <w:rFonts w:hint="default" w:ascii="Times New Roman" w:hAnsi="Times New Roman" w:cs="Times New Roman"/>
          <w:rtl w:val="0"/>
        </w:rPr>
        <w:t>PHIẾU HỌC TẬP ASP.NET CORE [02] - TẠO API ĐƠN GIẢN (CATEGORIES MANAGEMENT)</w:t>
      </w:r>
    </w:p>
    <w:p w14:paraId="00000002">
      <w:pPr>
        <w:pStyle w:val="3"/>
        <w:rPr>
          <w:rFonts w:hint="default" w:ascii="Times New Roman" w:hAnsi="Times New Roman" w:cs="Times New Roman"/>
        </w:rPr>
      </w:pPr>
      <w:bookmarkStart w:id="1" w:name="_axjqeb7po72o" w:colFirst="0" w:colLast="0"/>
      <w:bookmarkEnd w:id="1"/>
      <w:r>
        <w:rPr>
          <w:rFonts w:hint="default" w:ascii="Times New Roman" w:hAnsi="Times New Roman" w:cs="Times New Roman"/>
          <w:rtl w:val="0"/>
        </w:rPr>
        <w:t xml:space="preserve">Họ và tên: </w:t>
      </w:r>
      <w:r>
        <w:rPr>
          <w:rFonts w:hint="default" w:ascii="Times New Roman" w:hAnsi="Times New Roman" w:cs="Times New Roman"/>
          <w:rtl w:val="0"/>
          <w:lang w:val="en-US"/>
        </w:rPr>
        <w:t>Mai Trọng Thế</w:t>
      </w:r>
      <w:r>
        <w:rPr>
          <w:rFonts w:hint="default" w:ascii="Times New Roman" w:hAnsi="Times New Roman" w:cs="Times New Roman"/>
          <w:rtl w:val="0"/>
        </w:rPr>
        <w:t xml:space="preserve"> </w:t>
      </w:r>
    </w:p>
    <w:p w14:paraId="00000003">
      <w:pPr>
        <w:pStyle w:val="3"/>
        <w:rPr>
          <w:rFonts w:hint="default" w:ascii="Times New Roman" w:hAnsi="Times New Roman" w:cs="Times New Roman"/>
        </w:rPr>
      </w:pPr>
      <w:bookmarkStart w:id="2" w:name="_nyteo7cxz95l" w:colFirst="0" w:colLast="0"/>
      <w:bookmarkEnd w:id="2"/>
      <w:r>
        <w:rPr>
          <w:rFonts w:hint="default" w:ascii="Times New Roman" w:hAnsi="Times New Roman" w:cs="Times New Roman"/>
          <w:rtl w:val="0"/>
        </w:rPr>
        <w:t>Lớp: CNTT 18-09</w:t>
      </w:r>
    </w:p>
    <w:p w14:paraId="00000004">
      <w:pPr>
        <w:pStyle w:val="3"/>
        <w:rPr>
          <w:rFonts w:hint="default" w:ascii="Times New Roman" w:hAnsi="Times New Roman" w:cs="Times New Roman"/>
        </w:rPr>
      </w:pPr>
      <w:bookmarkStart w:id="3" w:name="_qfn2jfpqo0e6" w:colFirst="0" w:colLast="0"/>
      <w:bookmarkEnd w:id="3"/>
      <w:r>
        <w:rPr>
          <w:rFonts w:hint="default" w:ascii="Times New Roman" w:hAnsi="Times New Roman" w:cs="Times New Roman"/>
          <w:rtl w:val="0"/>
        </w:rPr>
        <w:t>Video đã xem (Link):https://youtu.be/4t_4QuHr6lE?si=m18yf8wV0zOpKztg</w:t>
      </w:r>
    </w:p>
    <w:p w14:paraId="00000005">
      <w:pPr>
        <w:pStyle w:val="3"/>
        <w:rPr>
          <w:rFonts w:hint="default" w:ascii="Times New Roman" w:hAnsi="Times New Roman" w:cs="Times New Roman"/>
        </w:rPr>
      </w:pPr>
      <w:bookmarkStart w:id="4" w:name="_6tjb2on1dvyx" w:colFirst="0" w:colLast="0"/>
      <w:bookmarkEnd w:id="4"/>
      <w:r>
        <w:rPr>
          <w:rFonts w:hint="default" w:ascii="Times New Roman" w:hAnsi="Times New Roman" w:cs="Times New Roman"/>
          <w:rtl w:val="0"/>
        </w:rPr>
        <w:t xml:space="preserve">⏰ Thời gian hoàn thành: _____ (ngày/tháng/năm)  </w:t>
      </w:r>
    </w:p>
    <w:p w14:paraId="00000006">
      <w:pPr>
        <w:rPr>
          <w:rFonts w:hint="default" w:ascii="Times New Roman" w:hAnsi="Times New Roman" w:cs="Times New Roman"/>
        </w:rPr>
      </w:pPr>
      <w:bookmarkStart w:id="49" w:name="_GoBack"/>
      <w:r>
        <w:rPr>
          <w:rFonts w:hint="default" w:ascii="Times New Roman" w:hAnsi="Times New Roman" w:cs="Times New Roman"/>
        </w:rPr>
        <w:pict>
          <v:rect id="_x0000_i10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End w:id="49"/>
    </w:p>
    <w:p w14:paraId="00000007">
      <w:pPr>
        <w:pStyle w:val="3"/>
        <w:rPr>
          <w:rFonts w:hint="default" w:ascii="Times New Roman" w:hAnsi="Times New Roman" w:cs="Times New Roman"/>
        </w:rPr>
      </w:pPr>
      <w:bookmarkStart w:id="5" w:name="_ikzpliaw2mbe" w:colFirst="0" w:colLast="0"/>
      <w:bookmarkEnd w:id="5"/>
      <w:r>
        <w:rPr>
          <w:rFonts w:hint="default" w:ascii="Times New Roman" w:hAnsi="Times New Roman" w:cs="Times New Roman"/>
          <w:rtl w:val="0"/>
        </w:rPr>
        <w:t>1. Kiến thức cốt lõi (Tổng quan tạo API)</w:t>
      </w:r>
    </w:p>
    <w:p w14:paraId="000000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rtl w:val="0"/>
        </w:rPr>
        <w:t>Sau khi xem video, hãy điền vào các chỗ trống dưới đây:</w:t>
      </w:r>
    </w:p>
    <w:p w14:paraId="00000009">
      <w:pPr>
        <w:pStyle w:val="4"/>
        <w:rPr>
          <w:rFonts w:hint="default" w:ascii="Times New Roman" w:hAnsi="Times New Roman" w:cs="Times New Roman"/>
        </w:rPr>
      </w:pPr>
      <w:bookmarkStart w:id="6" w:name="_sxla9dc7zdgy" w:colFirst="0" w:colLast="0"/>
      <w:bookmarkEnd w:id="6"/>
      <w:r>
        <w:rPr>
          <w:rFonts w:hint="default" w:ascii="Times New Roman" w:hAnsi="Times New Roman" w:cs="Times New Roman"/>
          <w:rtl w:val="0"/>
        </w:rPr>
        <w:t>1. Controller trong ASP.NET Core là gì?</w:t>
      </w:r>
    </w:p>
    <w:p w14:paraId="0000000A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Controller là một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class</w:t>
      </w:r>
      <w:r>
        <w:rPr>
          <w:rFonts w:hint="default" w:ascii="Times New Roman" w:hAnsi="Times New Roman" w:cs="Times New Roman"/>
          <w:rtl w:val="0"/>
        </w:rPr>
        <w:t xml:space="preserve"> (class/interface/method) chứa </w:t>
      </w:r>
      <w:r>
        <w:rPr>
          <w:rFonts w:hint="default" w:ascii="Times New Roman" w:hAnsi="Times New Roman" w:eastAsia="SimSun" w:cs="Times New Roman"/>
          <w:sz w:val="24"/>
          <w:szCs w:val="24"/>
        </w:rPr>
        <w:t>action methods</w:t>
      </w:r>
      <w:r>
        <w:rPr>
          <w:rFonts w:hint="default" w:ascii="Times New Roman" w:hAnsi="Times New Roman" w:cs="Times New Roman"/>
          <w:rtl w:val="0"/>
        </w:rPr>
        <w:t xml:space="preserve"> để xử lý HTTP requests.</w:t>
      </w: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00C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Tên Controller thường kết thúc bằng: </w:t>
      </w:r>
      <w:r>
        <w:rPr>
          <w:rFonts w:hint="default" w:ascii="Times New Roman" w:hAnsi="Times New Roman" w:eastAsia="SimSun" w:cs="Times New Roman"/>
          <w:sz w:val="24"/>
          <w:szCs w:val="24"/>
        </w:rPr>
        <w:t>Controller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00E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Ví dụ: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Products</w:t>
      </w:r>
      <w:r>
        <w:rPr>
          <w:rFonts w:hint="default" w:ascii="Times New Roman" w:hAnsi="Times New Roman" w:cs="Times New Roman"/>
          <w:rtl w:val="0"/>
        </w:rPr>
        <w:t>Controller quản lý products</w:t>
      </w:r>
    </w:p>
    <w:p w14:paraId="0000000F">
      <w:pPr>
        <w:pStyle w:val="4"/>
        <w:rPr>
          <w:rFonts w:hint="default" w:ascii="Times New Roman" w:hAnsi="Times New Roman" w:cs="Times New Roman"/>
        </w:rPr>
      </w:pPr>
      <w:bookmarkStart w:id="7" w:name="_blinxav2ujgq" w:colFirst="0" w:colLast="0"/>
      <w:bookmarkEnd w:id="7"/>
      <w:r>
        <w:rPr>
          <w:rFonts w:hint="default" w:ascii="Times New Roman" w:hAnsi="Times New Roman" w:cs="Times New Roman"/>
          <w:rtl w:val="0"/>
        </w:rPr>
        <w:t>2. Các HTTP Verbs cơ bản:</w:t>
      </w:r>
    </w:p>
    <w:tbl>
      <w:tblPr>
        <w:tblStyle w:val="1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7D48EE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HTTP Verb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Mục đích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Ví dụ</w:t>
            </w:r>
          </w:p>
        </w:tc>
      </w:tr>
      <w:tr w14:paraId="4C882C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GET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Dùng để </w:t>
            </w:r>
            <w:r>
              <w:rPr>
                <w:rStyle w:val="12"/>
                <w:rFonts w:hint="default" w:ascii="Times New Roman" w:hAnsi="Times New Roman" w:eastAsia="SimSun" w:cs="Times New Roman"/>
                <w:sz w:val="24"/>
                <w:szCs w:val="24"/>
              </w:rPr>
              <w:t>lấy dữ liệu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GET /api/products</w:t>
            </w:r>
          </w:p>
        </w:tc>
      </w:tr>
      <w:tr w14:paraId="561363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POST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ùng để </w:t>
            </w:r>
            <w:r>
              <w:rPr>
                <w:rStyle w:val="12"/>
                <w:rFonts w:hint="default" w:ascii="Times New Roman" w:hAnsi="Times New Roman" w:eastAsia="SimSun" w:cs="Times New Roman"/>
                <w:sz w:val="24"/>
                <w:szCs w:val="24"/>
              </w:rPr>
              <w:t>tạo mới dữ liệu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POST /api/products</w:t>
            </w:r>
          </w:p>
        </w:tc>
      </w:tr>
      <w:tr w14:paraId="5A41B8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PUT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Dùng để </w:t>
            </w:r>
            <w:r>
              <w:rPr>
                <w:rStyle w:val="12"/>
                <w:rFonts w:hint="default" w:ascii="Times New Roman" w:hAnsi="Times New Roman" w:eastAsia="SimSun" w:cs="Times New Roman"/>
                <w:sz w:val="24"/>
                <w:szCs w:val="24"/>
              </w:rPr>
              <w:t>cập nhật dữ liệu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PUT /api/products/1</w:t>
            </w:r>
          </w:p>
          <w:p w14:paraId="0000001C">
            <w:pPr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7E4671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DELETE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Dùng để </w:t>
            </w:r>
            <w:r>
              <w:rPr>
                <w:rStyle w:val="12"/>
                <w:rFonts w:hint="default" w:ascii="Times New Roman" w:hAnsi="Times New Roman" w:eastAsia="SimSun" w:cs="Times New Roman"/>
                <w:sz w:val="24"/>
                <w:szCs w:val="24"/>
              </w:rPr>
              <w:t>xóa dữ liệu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DELETE /api/products/1</w:t>
            </w:r>
          </w:p>
        </w:tc>
      </w:tr>
    </w:tbl>
    <w:p w14:paraId="00000020">
      <w:pPr>
        <w:pStyle w:val="4"/>
        <w:rPr>
          <w:rFonts w:hint="default" w:ascii="Times New Roman" w:hAnsi="Times New Roman" w:cs="Times New Roman"/>
        </w:rPr>
      </w:pPr>
      <w:bookmarkStart w:id="8" w:name="_luuizpkxlenx" w:colFirst="0" w:colLast="0"/>
      <w:bookmarkEnd w:id="8"/>
      <w:r>
        <w:rPr>
          <w:rFonts w:hint="default" w:ascii="Times New Roman" w:hAnsi="Times New Roman" w:cs="Times New Roman"/>
          <w:rtl w:val="0"/>
        </w:rPr>
        <w:t>3. Route trong ASP.NET Core:</w:t>
      </w:r>
    </w:p>
    <w:p w14:paraId="000000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Hãy nhìn vào ví dụ sau:</w:t>
      </w:r>
    </w:p>
    <w:p w14:paraId="000000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[ApiController]</w:t>
      </w:r>
    </w:p>
    <w:p w14:paraId="000000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[Route("api/[controller]")]</w:t>
      </w:r>
    </w:p>
    <w:p w14:paraId="000000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public class ProductsController : ControllerBase</w:t>
      </w:r>
    </w:p>
    <w:p w14:paraId="000000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{</w:t>
      </w:r>
    </w:p>
    <w:p w14:paraId="000000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[HttpGet]</w:t>
      </w:r>
    </w:p>
    <w:p w14:paraId="000000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public ActionResult GetAll() { ... }</w:t>
      </w:r>
    </w:p>
    <w:p w14:paraId="000000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</w:t>
      </w:r>
    </w:p>
    <w:p w14:paraId="000000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[HttpGet("{id}")]</w:t>
      </w:r>
    </w:p>
    <w:p w14:paraId="000000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public ActionResult GetById(int id) { ... }</w:t>
      </w:r>
    </w:p>
    <w:p w14:paraId="000000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}</w:t>
      </w:r>
    </w:p>
    <w:p w14:paraId="000000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37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Mono" w:cs="Times New Roman"/>
          <w:color w:val="188038"/>
          <w:rtl w:val="0"/>
        </w:rPr>
        <w:t>[Route("api/[controller]")]</w:t>
      </w:r>
      <w:r>
        <w:rPr>
          <w:rFonts w:hint="default" w:ascii="Times New Roman" w:hAnsi="Times New Roman" w:cs="Times New Roman"/>
          <w:rtl w:val="0"/>
        </w:rPr>
        <w:t xml:space="preserve"> có nghĩa là: </w:t>
      </w:r>
      <w:r>
        <w:rPr>
          <w:rFonts w:hint="default" w:ascii="Times New Roman" w:hAnsi="Times New Roman" w:eastAsia="SimSun" w:cs="Times New Roman"/>
          <w:sz w:val="24"/>
          <w:szCs w:val="24"/>
        </w:rPr>
        <w:t>Định nghĩa đường dẫn API theo tên Controller</w:t>
      </w:r>
    </w:p>
    <w:p w14:paraId="0000003A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Placeholder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[controller]</w:t>
      </w:r>
      <w:r>
        <w:rPr>
          <w:rFonts w:hint="default" w:ascii="Times New Roman" w:hAnsi="Times New Roman" w:cs="Times New Roman"/>
          <w:rtl w:val="0"/>
        </w:rPr>
        <w:t xml:space="preserve"> sẽ được thay thế bằng: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Products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(tên Controller bỏ chữ 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</w:rPr>
        <w:t>Controller</w:t>
      </w:r>
      <w:r>
        <w:rPr>
          <w:rStyle w:val="10"/>
          <w:rFonts w:hint="default" w:ascii="Times New Roman" w:hAnsi="Times New Roman" w:eastAsia="SimSun" w:cs="Times New Roman"/>
          <w:sz w:val="24"/>
          <w:szCs w:val="24"/>
          <w:lang w:val="en-US"/>
        </w:rPr>
        <w:t>)</w:t>
      </w:r>
    </w:p>
    <w:p w14:paraId="0000003B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Kết quả route cho GetAll() sẽ là: </w:t>
      </w:r>
      <w:r>
        <w:rPr>
          <w:rFonts w:hint="default" w:ascii="Times New Roman" w:hAnsi="Times New Roman" w:eastAsia="SimSun" w:cs="Times New Roman"/>
          <w:sz w:val="24"/>
          <w:szCs w:val="24"/>
        </w:rPr>
        <w:t>/api/products</w:t>
      </w:r>
      <w:r>
        <w:rPr>
          <w:rFonts w:hint="default" w:ascii="Times New Roman" w:hAnsi="Times New Roman" w:cs="Times New Roman"/>
          <w:rtl w:val="0"/>
        </w:rPr>
        <w:t xml:space="preserve"> (ví dụ: /api/...)</w:t>
      </w:r>
    </w:p>
    <w:p w14:paraId="000000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03D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Kết quả route cho GetById() sẽ là: </w:t>
      </w:r>
      <w:r>
        <w:rPr>
          <w:rFonts w:hint="default" w:ascii="Times New Roman" w:hAnsi="Times New Roman" w:eastAsia="SimSun" w:cs="Times New Roman"/>
          <w:sz w:val="24"/>
          <w:szCs w:val="24"/>
        </w:rPr>
        <w:t>/api/products/{id}</w:t>
      </w:r>
      <w:r>
        <w:rPr>
          <w:rFonts w:hint="default" w:ascii="Times New Roman" w:hAnsi="Times New Roman" w:cs="Times New Roman"/>
          <w:rtl w:val="0"/>
        </w:rPr>
        <w:t xml:space="preserve"> (ví dụ: /api/.../...)</w:t>
      </w:r>
    </w:p>
    <w:p w14:paraId="0000003E">
      <w:pPr>
        <w:pStyle w:val="4"/>
        <w:rPr>
          <w:rFonts w:hint="default" w:ascii="Times New Roman" w:hAnsi="Times New Roman" w:cs="Times New Roman"/>
        </w:rPr>
      </w:pPr>
      <w:bookmarkStart w:id="9" w:name="_1fnyyrd79lg3" w:colFirst="0" w:colLast="0"/>
      <w:bookmarkEnd w:id="9"/>
      <w:r>
        <w:rPr>
          <w:rFonts w:hint="default" w:ascii="Times New Roman" w:hAnsi="Times New Roman" w:cs="Times New Roman"/>
          <w:rtl w:val="0"/>
        </w:rPr>
        <w:t>4. ActionResult vs Task:</w:t>
      </w:r>
    </w:p>
    <w:p w14:paraId="0000003F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Mono" w:cs="Times New Roman"/>
          <w:color w:val="188038"/>
          <w:rtl w:val="0"/>
        </w:rPr>
        <w:t>ActionResult&lt;List&lt;Product&gt;&gt;</w:t>
      </w:r>
      <w:r>
        <w:rPr>
          <w:rFonts w:hint="default" w:ascii="Times New Roman" w:hAnsi="Times New Roman" w:cs="Times New Roman"/>
          <w:rtl w:val="0"/>
        </w:rPr>
        <w:t xml:space="preserve"> dùng cho: </w:t>
      </w:r>
      <w:r>
        <w:rPr>
          <w:rFonts w:hint="default" w:ascii="Times New Roman" w:hAnsi="Times New Roman" w:eastAsia="SimSun" w:cs="Times New Roman"/>
          <w:sz w:val="24"/>
          <w:szCs w:val="24"/>
        </w:rPr>
        <w:t>Synchronous</w:t>
      </w:r>
      <w:r>
        <w:rPr>
          <w:rFonts w:hint="default" w:ascii="Times New Roman" w:hAnsi="Times New Roman" w:cs="Times New Roman"/>
          <w:rtl w:val="0"/>
        </w:rPr>
        <w:t xml:space="preserve"> (Synchronous / Asynchronous)</w:t>
      </w:r>
    </w:p>
    <w:p w14:paraId="000000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041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Mono" w:cs="Times New Roman"/>
          <w:color w:val="188038"/>
          <w:rtl w:val="0"/>
        </w:rPr>
        <w:t>Task&lt;ActionResult&lt;List&lt;Product&gt;&gt;&gt;</w:t>
      </w:r>
      <w:r>
        <w:rPr>
          <w:rFonts w:hint="default" w:ascii="Times New Roman" w:hAnsi="Times New Roman" w:cs="Times New Roman"/>
          <w:rtl w:val="0"/>
        </w:rPr>
        <w:t xml:space="preserve"> dùng cho: </w:t>
      </w:r>
      <w:r>
        <w:rPr>
          <w:rFonts w:hint="default" w:ascii="Times New Roman" w:hAnsi="Times New Roman" w:eastAsia="SimSun" w:cs="Times New Roman"/>
          <w:sz w:val="24"/>
          <w:szCs w:val="24"/>
        </w:rPr>
        <w:t>Asynchronous</w:t>
      </w:r>
      <w:r>
        <w:rPr>
          <w:rFonts w:hint="default" w:ascii="Times New Roman" w:hAnsi="Times New Roman" w:cs="Times New Roman"/>
          <w:rtl w:val="0"/>
        </w:rPr>
        <w:t xml:space="preserve"> (Synchronous / Asynchronous)</w:t>
      </w:r>
    </w:p>
    <w:p w14:paraId="000000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043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Trong ASP.NET Core hiện đại, nên dùng: </w:t>
      </w:r>
      <w:r>
        <w:rPr>
          <w:rFonts w:hint="default" w:ascii="Times New Roman" w:hAnsi="Times New Roman" w:eastAsia="SimSun" w:cs="Times New Roman"/>
          <w:sz w:val="24"/>
          <w:szCs w:val="24"/>
        </w:rPr>
        <w:t>Task&lt;ActionResult&lt;&gt;&gt;</w:t>
      </w:r>
      <w:r>
        <w:rPr>
          <w:rFonts w:hint="default" w:ascii="Times New Roman" w:hAnsi="Times New Roman" w:cs="Times New Roman"/>
          <w:rtl w:val="0"/>
        </w:rPr>
        <w:t xml:space="preserve"> vì </w:t>
      </w:r>
      <w:r>
        <w:rPr>
          <w:rFonts w:hint="default" w:ascii="Times New Roman" w:hAnsi="Times New Roman" w:eastAsia="SimSun" w:cs="Times New Roman"/>
          <w:sz w:val="24"/>
          <w:szCs w:val="24"/>
        </w:rPr>
        <w:t>hỗ trợ async/await, tối ưu hiệu năng, scalable hơn</w:t>
      </w:r>
    </w:p>
    <w:p w14:paraId="00000044">
      <w:pPr>
        <w:pStyle w:val="4"/>
        <w:rPr>
          <w:rFonts w:hint="default" w:ascii="Times New Roman" w:hAnsi="Times New Roman" w:cs="Times New Roman"/>
        </w:rPr>
      </w:pPr>
      <w:bookmarkStart w:id="10" w:name="_2own9emu8xdj" w:colFirst="0" w:colLast="0"/>
      <w:bookmarkEnd w:id="10"/>
      <w:r>
        <w:rPr>
          <w:rFonts w:hint="default" w:ascii="Times New Roman" w:hAnsi="Times New Roman" w:cs="Times New Roman"/>
          <w:rtl w:val="0"/>
        </w:rPr>
        <w:t>5. HTTP Status Codes:</w:t>
      </w:r>
    </w:p>
    <w:tbl>
      <w:tblPr>
        <w:tblStyle w:val="1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1F5556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5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Status Code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6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Ý Nghĩa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Khi nào dùng</w:t>
            </w:r>
          </w:p>
        </w:tc>
      </w:tr>
      <w:tr w14:paraId="45EAFE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200 OK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Thành công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GET, PUT thành công</w:t>
            </w:r>
          </w:p>
        </w:tc>
      </w:tr>
      <w:tr w14:paraId="037F80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201 Created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Tạo mới thành công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POST</w:t>
            </w:r>
          </w:p>
        </w:tc>
      </w:tr>
      <w:tr w14:paraId="096562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204 No Content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Thành công nhưng không trả body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DELETE</w:t>
            </w:r>
          </w:p>
        </w:tc>
      </w:tr>
      <w:tr w14:paraId="59A675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404 Not Found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Thành công nhưng không trả body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ID không tồn tại</w:t>
            </w:r>
          </w:p>
        </w:tc>
      </w:tr>
      <w:tr w14:paraId="17096C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400 Bad Request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Request không hợp lệ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Validate fail</w:t>
            </w:r>
          </w:p>
        </w:tc>
      </w:tr>
    </w:tbl>
    <w:p w14:paraId="00000057">
      <w:pPr>
        <w:pStyle w:val="4"/>
        <w:rPr>
          <w:rFonts w:hint="default" w:ascii="Times New Roman" w:hAnsi="Times New Roman" w:cs="Times New Roman"/>
        </w:rPr>
      </w:pPr>
      <w:bookmarkStart w:id="11" w:name="_84kf45mqp77v" w:colFirst="0" w:colLast="0"/>
      <w:bookmarkEnd w:id="11"/>
      <w:r>
        <w:rPr>
          <w:rFonts w:hint="default" w:ascii="Times New Roman" w:hAnsi="Times New Roman" w:cs="Times New Roman"/>
          <w:rtl w:val="0"/>
        </w:rPr>
        <w:t>6. Service Pattern là gì?</w:t>
      </w:r>
    </w:p>
    <w:p w14:paraId="00000058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Service Pattern giúp bạn: </w:t>
      </w:r>
      <w:r>
        <w:rPr>
          <w:rFonts w:hint="default" w:ascii="Times New Roman" w:hAnsi="Times New Roman" w:eastAsia="SimSun" w:cs="Times New Roman"/>
          <w:sz w:val="24"/>
          <w:szCs w:val="24"/>
        </w:rPr>
        <w:t>Tách business logic khỏi Controller</w:t>
      </w:r>
    </w:p>
    <w:p w14:paraId="000000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05A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Tại sao cần tách Service khỏi Controller?</w:t>
      </w:r>
    </w:p>
    <w:p w14:paraId="000000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05C">
      <w:pPr>
        <w:numPr>
          <w:ilvl w:val="1"/>
          <w:numId w:val="1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Code sạch hơn</w:t>
      </w:r>
    </w:p>
    <w:p w14:paraId="0000005D">
      <w:pPr>
        <w:numPr>
          <w:ilvl w:val="1"/>
          <w:numId w:val="1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Dễ test</w:t>
      </w:r>
    </w:p>
    <w:p w14:paraId="5B49786C">
      <w:pPr>
        <w:numPr>
          <w:ilvl w:val="1"/>
          <w:numId w:val="1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Dễ bảo trì</w:t>
      </w:r>
    </w:p>
    <w:p w14:paraId="58730135">
      <w:pPr>
        <w:numPr>
          <w:ilvl w:val="1"/>
          <w:numId w:val="1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Tuân thủ SOLID</w:t>
      </w:r>
    </w:p>
    <w:p w14:paraId="000000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0">
      <w:pPr>
        <w:pStyle w:val="3"/>
        <w:rPr>
          <w:rFonts w:hint="default" w:ascii="Times New Roman" w:hAnsi="Times New Roman" w:cs="Times New Roman"/>
        </w:rPr>
      </w:pPr>
      <w:bookmarkStart w:id="12" w:name="_guh5ixmw15po" w:colFirst="0" w:colLast="0"/>
      <w:bookmarkEnd w:id="12"/>
      <w:r>
        <w:rPr>
          <w:rFonts w:hint="default" w:ascii="Times New Roman" w:hAnsi="Times New Roman" w:cs="Times New Roman"/>
          <w:rtl w:val="0"/>
        </w:rPr>
        <w:t>2. Ví dụ thực hành (Tạo API Categories)</w:t>
      </w:r>
    </w:p>
    <w:p w14:paraId="000000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rtl w:val="0"/>
        </w:rPr>
        <w:t>Yêu cầu: Thực hiện đầy đủ các TODO dưới đây. Hãy viết code (không copy-paste), không dùng AI hoặc nhờ bạn khác viết!</w:t>
      </w:r>
    </w:p>
    <w:p w14:paraId="00000062">
      <w:pPr>
        <w:pStyle w:val="4"/>
        <w:rPr>
          <w:rFonts w:hint="default" w:ascii="Times New Roman" w:hAnsi="Times New Roman" w:cs="Times New Roman"/>
        </w:rPr>
      </w:pPr>
      <w:bookmarkStart w:id="13" w:name="_s7eq75tz8b5q" w:colFirst="0" w:colLast="0"/>
      <w:bookmarkEnd w:id="13"/>
      <w:r>
        <w:rPr>
          <w:rFonts w:hint="default" w:ascii="Times New Roman" w:hAnsi="Times New Roman" w:cs="Times New Roman"/>
          <w:rtl w:val="0"/>
        </w:rPr>
        <w:t>📝 TODO 1: Tạo Model Category.cs</w:t>
      </w:r>
    </w:p>
    <w:p w14:paraId="000000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Yêu cầu:</w:t>
      </w:r>
      <w:r>
        <w:rPr>
          <w:rFonts w:hint="default" w:ascii="Times New Roman" w:hAnsi="Times New Roman" w:cs="Times New Roman"/>
          <w:rtl w:val="0"/>
        </w:rPr>
        <w:t xml:space="preserve"> Tạo class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Category</w:t>
      </w:r>
      <w:r>
        <w:rPr>
          <w:rFonts w:hint="default" w:ascii="Times New Roman" w:hAnsi="Times New Roman" w:cs="Times New Roman"/>
          <w:rtl w:val="0"/>
        </w:rPr>
        <w:t xml:space="preserve"> với các properties:</w:t>
      </w:r>
    </w:p>
    <w:p w14:paraId="000000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65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Mono" w:cs="Times New Roman"/>
          <w:color w:val="188038"/>
          <w:rtl w:val="0"/>
        </w:rPr>
        <w:t>Id</w:t>
      </w:r>
      <w:r>
        <w:rPr>
          <w:rFonts w:hint="default" w:ascii="Times New Roman" w:hAnsi="Times New Roman" w:cs="Times New Roman"/>
          <w:rtl w:val="0"/>
        </w:rPr>
        <w:t xml:space="preserve"> (int)</w:t>
      </w:r>
    </w:p>
    <w:p w14:paraId="00000066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Mono" w:cs="Times New Roman"/>
          <w:color w:val="188038"/>
          <w:rtl w:val="0"/>
        </w:rPr>
        <w:t>Name</w:t>
      </w:r>
      <w:r>
        <w:rPr>
          <w:rFonts w:hint="default" w:ascii="Times New Roman" w:hAnsi="Times New Roman" w:cs="Times New Roman"/>
          <w:rtl w:val="0"/>
        </w:rPr>
        <w:t xml:space="preserve"> (string)</w:t>
      </w:r>
    </w:p>
    <w:p w14:paraId="00000067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Mono" w:cs="Times New Roman"/>
          <w:color w:val="188038"/>
          <w:rtl w:val="0"/>
        </w:rPr>
        <w:t>Description</w:t>
      </w:r>
      <w:r>
        <w:rPr>
          <w:rFonts w:hint="default" w:ascii="Times New Roman" w:hAnsi="Times New Roman" w:cs="Times New Roman"/>
          <w:rtl w:val="0"/>
        </w:rPr>
        <w:t xml:space="preserve"> (string)</w:t>
      </w:r>
    </w:p>
    <w:p w14:paraId="00000068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Mono" w:cs="Times New Roman"/>
          <w:color w:val="188038"/>
          <w:rtl w:val="0"/>
        </w:rPr>
        <w:t>IsActive</w:t>
      </w:r>
      <w:r>
        <w:rPr>
          <w:rFonts w:hint="default" w:ascii="Times New Roman" w:hAnsi="Times New Roman" w:cs="Times New Roman"/>
          <w:rtl w:val="0"/>
        </w:rPr>
        <w:t xml:space="preserve"> (bool)</w:t>
      </w:r>
    </w:p>
    <w:p w14:paraId="00000069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Mono" w:cs="Times New Roman"/>
          <w:color w:val="188038"/>
          <w:rtl w:val="0"/>
        </w:rPr>
        <w:t>CreatedAt</w:t>
      </w:r>
      <w:r>
        <w:rPr>
          <w:rFonts w:hint="default" w:ascii="Times New Roman" w:hAnsi="Times New Roman" w:cs="Times New Roman"/>
          <w:rtl w:val="0"/>
        </w:rPr>
        <w:t xml:space="preserve"> (DateTime)</w:t>
      </w:r>
    </w:p>
    <w:p w14:paraId="000000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viết code dưới đây:</w:t>
      </w:r>
    </w:p>
    <w:p w14:paraId="000000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// File: Category.cs</w:t>
      </w:r>
    </w:p>
    <w:p w14:paraId="000000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13D89DE8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public class Category</w:t>
      </w:r>
    </w:p>
    <w:p w14:paraId="1082EB5B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{</w:t>
      </w:r>
    </w:p>
    <w:p w14:paraId="5D1B58AE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public int Id { get; set; }</w:t>
      </w:r>
    </w:p>
    <w:p w14:paraId="7FF6348A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public string Name { get; set; } = string.Empty;</w:t>
      </w:r>
    </w:p>
    <w:p w14:paraId="065FBF82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public string? Description { get; set; }</w:t>
      </w:r>
    </w:p>
    <w:p w14:paraId="1AA3CE38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public bool IsActive { get; set; } = true;</w:t>
      </w:r>
    </w:p>
    <w:p w14:paraId="64FC06EB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public DateTime CreatedAt { get; set; } = DateTime.Now;</w:t>
      </w:r>
    </w:p>
    <w:p w14:paraId="000000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}</w:t>
      </w:r>
    </w:p>
    <w:p w14:paraId="000000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Chứng minh: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3343275"/>
            <wp:effectExtent l="0" t="0" r="0" b="9525"/>
            <wp:docPr id="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6">
      <w:pPr>
        <w:pStyle w:val="4"/>
        <w:rPr>
          <w:rFonts w:hint="default" w:ascii="Times New Roman" w:hAnsi="Times New Roman" w:cs="Times New Roman"/>
        </w:rPr>
      </w:pPr>
      <w:bookmarkStart w:id="14" w:name="_o75b8gyafay5" w:colFirst="0" w:colLast="0"/>
      <w:bookmarkEnd w:id="14"/>
      <w:r>
        <w:rPr>
          <w:rFonts w:hint="default" w:ascii="Times New Roman" w:hAnsi="Times New Roman" w:cs="Times New Roman"/>
          <w:rtl w:val="0"/>
        </w:rPr>
        <w:t>📝 TODO 2: Tạo Interface ICategoryService</w:t>
      </w:r>
    </w:p>
    <w:p w14:paraId="000000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Yêu cầu:</w:t>
      </w:r>
      <w:r>
        <w:rPr>
          <w:rFonts w:hint="default" w:ascii="Times New Roman" w:hAnsi="Times New Roman" w:cs="Times New Roman"/>
          <w:rtl w:val="0"/>
        </w:rPr>
        <w:t xml:space="preserve"> Tạo interface có 5 methods:</w:t>
      </w:r>
    </w:p>
    <w:p w14:paraId="000000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79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Mono" w:cs="Times New Roman"/>
          <w:color w:val="188038"/>
          <w:rtl w:val="0"/>
        </w:rPr>
        <w:t>GetAllCategories()</w:t>
      </w:r>
      <w:r>
        <w:rPr>
          <w:rFonts w:hint="default" w:ascii="Times New Roman" w:hAnsi="Times New Roman" w:eastAsia="Arial Unicode MS" w:cs="Times New Roman"/>
          <w:rtl w:val="0"/>
        </w:rPr>
        <w:t xml:space="preserve"> → trả về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List&lt;Category&gt;</w:t>
      </w:r>
    </w:p>
    <w:p w14:paraId="0000007A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Mono" w:cs="Times New Roman"/>
          <w:color w:val="188038"/>
          <w:rtl w:val="0"/>
        </w:rPr>
        <w:t>GetCategoryById(int id)</w:t>
      </w:r>
      <w:r>
        <w:rPr>
          <w:rFonts w:hint="default" w:ascii="Times New Roman" w:hAnsi="Times New Roman" w:eastAsia="Arial Unicode MS" w:cs="Times New Roman"/>
          <w:rtl w:val="0"/>
        </w:rPr>
        <w:t xml:space="preserve"> → trả về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Category?</w:t>
      </w:r>
    </w:p>
    <w:p w14:paraId="0000007B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Mono" w:cs="Times New Roman"/>
          <w:color w:val="188038"/>
          <w:rtl w:val="0"/>
        </w:rPr>
        <w:t>CreateCategory(Category category)</w:t>
      </w:r>
      <w:r>
        <w:rPr>
          <w:rFonts w:hint="default" w:ascii="Times New Roman" w:hAnsi="Times New Roman" w:eastAsia="Arial Unicode MS" w:cs="Times New Roman"/>
          <w:rtl w:val="0"/>
        </w:rPr>
        <w:t xml:space="preserve"> → trả về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Category</w:t>
      </w:r>
    </w:p>
    <w:p w14:paraId="0000007C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Mono" w:cs="Times New Roman"/>
          <w:color w:val="188038"/>
          <w:rtl w:val="0"/>
        </w:rPr>
        <w:t>UpdateCategory(int id, Category category)</w:t>
      </w:r>
      <w:r>
        <w:rPr>
          <w:rFonts w:hint="default" w:ascii="Times New Roman" w:hAnsi="Times New Roman" w:eastAsia="Arial Unicode MS" w:cs="Times New Roman"/>
          <w:rtl w:val="0"/>
        </w:rPr>
        <w:t xml:space="preserve"> → trả về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Category?</w:t>
      </w:r>
    </w:p>
    <w:p w14:paraId="0000007D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 Mono" w:cs="Times New Roman"/>
          <w:color w:val="188038"/>
          <w:rtl w:val="0"/>
        </w:rPr>
        <w:t>DeleteCategory(int id)</w:t>
      </w:r>
      <w:r>
        <w:rPr>
          <w:rFonts w:hint="default" w:ascii="Times New Roman" w:hAnsi="Times New Roman" w:eastAsia="Arial Unicode MS" w:cs="Times New Roman"/>
          <w:rtl w:val="0"/>
        </w:rPr>
        <w:t xml:space="preserve"> → trả về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bool</w:t>
      </w:r>
    </w:p>
    <w:p w14:paraId="000000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viết code dưới đây:</w:t>
      </w:r>
    </w:p>
    <w:p w14:paraId="000000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// File: Services/ICategoryService.cs</w:t>
      </w:r>
    </w:p>
    <w:p w14:paraId="000000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1A0E125F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public interface ICategoryService</w:t>
      </w:r>
    </w:p>
    <w:p w14:paraId="292B785A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{</w:t>
      </w:r>
    </w:p>
    <w:p w14:paraId="6D2308B8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List&lt;Category&gt; GetAllCategories();</w:t>
      </w:r>
    </w:p>
    <w:p w14:paraId="03DA0266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Category? GetCategoryById(int id);</w:t>
      </w:r>
    </w:p>
    <w:p w14:paraId="26444368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Category CreateCategory(Category category);</w:t>
      </w:r>
    </w:p>
    <w:p w14:paraId="455A8200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Category? UpdateCategory(int id, Category category);</w:t>
      </w:r>
    </w:p>
    <w:p w14:paraId="54BC954A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bool DeleteCategory(int id);</w:t>
      </w:r>
    </w:p>
    <w:p w14:paraId="000000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}</w:t>
      </w:r>
    </w:p>
    <w:p w14:paraId="000000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Chứng minh: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3343275"/>
            <wp:effectExtent l="0" t="0" r="0" b="9525"/>
            <wp:docPr id="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B">
      <w:pPr>
        <w:pStyle w:val="4"/>
        <w:rPr>
          <w:rFonts w:hint="default" w:ascii="Times New Roman" w:hAnsi="Times New Roman" w:cs="Times New Roman"/>
        </w:rPr>
      </w:pPr>
      <w:bookmarkStart w:id="15" w:name="_gxfepb1ajp01" w:colFirst="0" w:colLast="0"/>
      <w:bookmarkEnd w:id="15"/>
      <w:r>
        <w:rPr>
          <w:rFonts w:hint="default" w:ascii="Times New Roman" w:hAnsi="Times New Roman" w:cs="Times New Roman"/>
          <w:rtl w:val="0"/>
        </w:rPr>
        <w:t>📝 TODO 3: Tạo CategoryService Implementation</w:t>
      </w:r>
    </w:p>
    <w:p w14:paraId="000000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Yêu cầu:</w:t>
      </w:r>
      <w:r>
        <w:rPr>
          <w:rFonts w:hint="default" w:ascii="Times New Roman" w:hAnsi="Times New Roman" w:cs="Times New Roman"/>
          <w:rtl w:val="0"/>
        </w:rPr>
        <w:t xml:space="preserve"> Tạo class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CategoryService : ICategoryService</w:t>
      </w:r>
      <w:r>
        <w:rPr>
          <w:rFonts w:hint="default" w:ascii="Times New Roman" w:hAnsi="Times New Roman" w:cs="Times New Roman"/>
          <w:rtl w:val="0"/>
        </w:rPr>
        <w:t xml:space="preserve"> với:</w:t>
      </w:r>
    </w:p>
    <w:p w14:paraId="000000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8E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In-memory Listchứa 3 categories mẫu (Electronics, Books, Clothing)</w:t>
      </w:r>
    </w:p>
    <w:p w14:paraId="0000008F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Implement tất cả 5 methods</w:t>
      </w:r>
    </w:p>
    <w:p w14:paraId="000000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Gợi ý:</w:t>
      </w:r>
    </w:p>
    <w:p w14:paraId="000000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93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Cho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GetAllCategories()</w:t>
      </w:r>
      <w:r>
        <w:rPr>
          <w:rFonts w:hint="default" w:ascii="Times New Roman" w:hAnsi="Times New Roman" w:cs="Times New Roman"/>
          <w:rtl w:val="0"/>
        </w:rPr>
        <w:t>: return danh sách categories</w:t>
      </w:r>
    </w:p>
    <w:p w14:paraId="00000094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Cho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GetCategoryById()</w:t>
      </w:r>
      <w:r>
        <w:rPr>
          <w:rFonts w:hint="default" w:ascii="Times New Roman" w:hAnsi="Times New Roman" w:cs="Times New Roman"/>
          <w:rtl w:val="0"/>
        </w:rPr>
        <w:t xml:space="preserve">: dùng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FirstOrDefault()</w:t>
      </w:r>
      <w:r>
        <w:rPr>
          <w:rFonts w:hint="default" w:ascii="Times New Roman" w:hAnsi="Times New Roman" w:cs="Times New Roman"/>
          <w:rtl w:val="0"/>
        </w:rPr>
        <w:t xml:space="preserve"> để tìm category</w:t>
      </w:r>
    </w:p>
    <w:p w14:paraId="00000095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Cho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CreateCategory()</w:t>
      </w:r>
      <w:r>
        <w:rPr>
          <w:rFonts w:hint="default" w:ascii="Times New Roman" w:hAnsi="Times New Roman" w:cs="Times New Roman"/>
          <w:rtl w:val="0"/>
        </w:rPr>
        <w:t>: tạo ID mới = Max Id + 1</w:t>
      </w:r>
    </w:p>
    <w:p w14:paraId="00000096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Cho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UpdateCategory()</w:t>
      </w:r>
      <w:r>
        <w:rPr>
          <w:rFonts w:hint="default" w:ascii="Times New Roman" w:hAnsi="Times New Roman" w:cs="Times New Roman"/>
          <w:rtl w:val="0"/>
        </w:rPr>
        <w:t>: tìm category, update properties, return</w:t>
      </w:r>
    </w:p>
    <w:p w14:paraId="00000097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Cho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DeleteCategory()</w:t>
      </w:r>
      <w:r>
        <w:rPr>
          <w:rFonts w:hint="default" w:ascii="Times New Roman" w:hAnsi="Times New Roman" w:cs="Times New Roman"/>
          <w:rtl w:val="0"/>
        </w:rPr>
        <w:t>: xóa category khỏi list</w:t>
      </w:r>
    </w:p>
    <w:p w14:paraId="000000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viết code dưới đây:</w:t>
      </w:r>
    </w:p>
    <w:p w14:paraId="000000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// File: Services/CategoryService.cs</w:t>
      </w:r>
    </w:p>
    <w:p w14:paraId="000000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1C8A10D9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public class CategoryService : ICategoryService</w:t>
      </w:r>
    </w:p>
    <w:p w14:paraId="4330BD28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{</w:t>
      </w:r>
    </w:p>
    <w:p w14:paraId="240EB6D8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private readonly List&lt;Category&gt; _categories = new()</w:t>
      </w:r>
    </w:p>
    <w:p w14:paraId="3134548E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{</w:t>
      </w:r>
    </w:p>
    <w:p w14:paraId="5CCCED90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new Category { Id = 1, Name = "Electronics", Description = "Electronic items" },</w:t>
      </w:r>
    </w:p>
    <w:p w14:paraId="7F3CDB38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new Category { Id = 2, Name = "Books", Description = "Books category" },</w:t>
      </w:r>
    </w:p>
    <w:p w14:paraId="7F0A236F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new Category { Id = 3, Name = "Clothing", Description = "Clothing items" }</w:t>
      </w:r>
    </w:p>
    <w:p w14:paraId="3175ED10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};</w:t>
      </w:r>
    </w:p>
    <w:p w14:paraId="1F1E0CEF">
      <w:pPr>
        <w:rPr>
          <w:rFonts w:hint="default" w:ascii="Times New Roman" w:hAnsi="Times New Roman" w:cs="Times New Roman"/>
          <w:rtl w:val="0"/>
        </w:rPr>
      </w:pPr>
    </w:p>
    <w:p w14:paraId="29C4C4F2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public List&lt;Category&gt; GetAllCategories() =&gt; _categories;</w:t>
      </w:r>
    </w:p>
    <w:p w14:paraId="7CC235DC">
      <w:pPr>
        <w:rPr>
          <w:rFonts w:hint="default" w:ascii="Times New Roman" w:hAnsi="Times New Roman" w:cs="Times New Roman"/>
          <w:rtl w:val="0"/>
        </w:rPr>
      </w:pPr>
    </w:p>
    <w:p w14:paraId="078B37A0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public Category? GetCategoryById(int id)</w:t>
      </w:r>
    </w:p>
    <w:p w14:paraId="215FB2D1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=&gt; _categories.FirstOrDefault(c =&gt; c.Id == id);</w:t>
      </w:r>
    </w:p>
    <w:p w14:paraId="5D30197C">
      <w:pPr>
        <w:rPr>
          <w:rFonts w:hint="default" w:ascii="Times New Roman" w:hAnsi="Times New Roman" w:cs="Times New Roman"/>
          <w:rtl w:val="0"/>
        </w:rPr>
      </w:pPr>
    </w:p>
    <w:p w14:paraId="6C6D3A77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public Category CreateCategory(Category category)</w:t>
      </w:r>
    </w:p>
    <w:p w14:paraId="533ECE1A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{</w:t>
      </w:r>
    </w:p>
    <w:p w14:paraId="013EFF97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category.Id = _categories.Max(c =&gt; c.Id) + 1;</w:t>
      </w:r>
    </w:p>
    <w:p w14:paraId="59D2E1A0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_categories.Add(category);</w:t>
      </w:r>
    </w:p>
    <w:p w14:paraId="1C347D1E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return category;</w:t>
      </w:r>
    </w:p>
    <w:p w14:paraId="1975C30A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}</w:t>
      </w:r>
    </w:p>
    <w:p w14:paraId="143CCD79">
      <w:pPr>
        <w:rPr>
          <w:rFonts w:hint="default" w:ascii="Times New Roman" w:hAnsi="Times New Roman" w:cs="Times New Roman"/>
          <w:rtl w:val="0"/>
        </w:rPr>
      </w:pPr>
    </w:p>
    <w:p w14:paraId="3DA75308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public Category? UpdateCategory(int id, Category category)</w:t>
      </w:r>
    </w:p>
    <w:p w14:paraId="61551D55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{</w:t>
      </w:r>
    </w:p>
    <w:p w14:paraId="4919079D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var existing = GetCategoryById(id);</w:t>
      </w:r>
    </w:p>
    <w:p w14:paraId="172FA897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if (existing == null) return null;</w:t>
      </w:r>
    </w:p>
    <w:p w14:paraId="2918C874">
      <w:pPr>
        <w:rPr>
          <w:rFonts w:hint="default" w:ascii="Times New Roman" w:hAnsi="Times New Roman" w:cs="Times New Roman"/>
          <w:rtl w:val="0"/>
        </w:rPr>
      </w:pPr>
    </w:p>
    <w:p w14:paraId="75E6FE0A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existing.Name = category.Name;</w:t>
      </w:r>
    </w:p>
    <w:p w14:paraId="3D8FCAE9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existing.Description = category.Description;</w:t>
      </w:r>
    </w:p>
    <w:p w14:paraId="7A9A13F3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existing.IsActive = category.IsActive;</w:t>
      </w:r>
    </w:p>
    <w:p w14:paraId="479DAADB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return existing;</w:t>
      </w:r>
    </w:p>
    <w:p w14:paraId="675AB369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}</w:t>
      </w:r>
    </w:p>
    <w:p w14:paraId="5115BEE1">
      <w:pPr>
        <w:rPr>
          <w:rFonts w:hint="default" w:ascii="Times New Roman" w:hAnsi="Times New Roman" w:cs="Times New Roman"/>
          <w:rtl w:val="0"/>
        </w:rPr>
      </w:pPr>
    </w:p>
    <w:p w14:paraId="3C448ACA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public bool DeleteCategory(int id)</w:t>
      </w:r>
    </w:p>
    <w:p w14:paraId="154B486E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{</w:t>
      </w:r>
    </w:p>
    <w:p w14:paraId="161C846D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var category = GetCategoryById(id);</w:t>
      </w:r>
    </w:p>
    <w:p w14:paraId="2139D65D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if (category == null) return false;</w:t>
      </w:r>
    </w:p>
    <w:p w14:paraId="7F5522FC">
      <w:pPr>
        <w:rPr>
          <w:rFonts w:hint="default" w:ascii="Times New Roman" w:hAnsi="Times New Roman" w:cs="Times New Roman"/>
          <w:rtl w:val="0"/>
        </w:rPr>
      </w:pPr>
    </w:p>
    <w:p w14:paraId="1DB5E4C5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_categories.Remove(category);</w:t>
      </w:r>
    </w:p>
    <w:p w14:paraId="35C3A858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    return true;</w:t>
      </w:r>
    </w:p>
    <w:p w14:paraId="55D6607F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}</w:t>
      </w:r>
    </w:p>
    <w:p w14:paraId="000000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}</w:t>
      </w:r>
    </w:p>
    <w:p w14:paraId="000000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Chứng minh: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3343275"/>
            <wp:effectExtent l="0" t="0" r="0" b="9525"/>
            <wp:docPr id="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5">
      <w:pPr>
        <w:pStyle w:val="4"/>
        <w:rPr>
          <w:rFonts w:hint="default" w:ascii="Times New Roman" w:hAnsi="Times New Roman" w:cs="Times New Roman"/>
        </w:rPr>
      </w:pPr>
      <w:bookmarkStart w:id="16" w:name="_eb7flu5xad8p" w:colFirst="0" w:colLast="0"/>
      <w:bookmarkEnd w:id="16"/>
      <w:r>
        <w:rPr>
          <w:rFonts w:hint="default" w:ascii="Times New Roman" w:hAnsi="Times New Roman" w:cs="Times New Roman"/>
          <w:rtl w:val="0"/>
        </w:rPr>
        <w:t>📝 TODO 4: Tạo CategoriesController</w:t>
      </w:r>
    </w:p>
    <w:p w14:paraId="000000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Yêu cầu:</w:t>
      </w:r>
      <w:r>
        <w:rPr>
          <w:rFonts w:hint="default" w:ascii="Times New Roman" w:hAnsi="Times New Roman" w:cs="Times New Roman"/>
          <w:rtl w:val="0"/>
        </w:rPr>
        <w:t xml:space="preserve"> Tạo Controller với 5 endpoints:</w:t>
      </w:r>
    </w:p>
    <w:p w14:paraId="000000A7">
      <w:pPr>
        <w:pStyle w:val="5"/>
        <w:rPr>
          <w:rFonts w:hint="default" w:ascii="Times New Roman" w:hAnsi="Times New Roman" w:cs="Times New Roman"/>
        </w:rPr>
      </w:pPr>
      <w:bookmarkStart w:id="17" w:name="_3epu109occwd" w:colFirst="0" w:colLast="0"/>
      <w:bookmarkEnd w:id="17"/>
      <w:r>
        <w:rPr>
          <w:rFonts w:hint="default" w:ascii="Times New Roman" w:hAnsi="Times New Roman" w:cs="Times New Roman"/>
          <w:rtl w:val="0"/>
        </w:rPr>
        <w:t>Endpoint 1: GET /api/categories</w:t>
      </w:r>
    </w:p>
    <w:p w14:paraId="000000A8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HTTP Method: GET</w:t>
      </w:r>
    </w:p>
    <w:p w14:paraId="000000A9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Trả về: ActionResult&lt;List&gt;</w:t>
      </w:r>
    </w:p>
    <w:p w14:paraId="000000AA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Hàm trả về danh sách tất cả categories</w:t>
      </w:r>
    </w:p>
    <w:p w14:paraId="000000AB">
      <w:pPr>
        <w:pStyle w:val="5"/>
        <w:rPr>
          <w:rFonts w:hint="default" w:ascii="Times New Roman" w:hAnsi="Times New Roman" w:cs="Times New Roman"/>
        </w:rPr>
      </w:pPr>
      <w:bookmarkStart w:id="18" w:name="_4v5tmuuxv4sx" w:colFirst="0" w:colLast="0"/>
      <w:bookmarkEnd w:id="18"/>
      <w:r>
        <w:rPr>
          <w:rFonts w:hint="default" w:ascii="Times New Roman" w:hAnsi="Times New Roman" w:cs="Times New Roman"/>
          <w:rtl w:val="0"/>
        </w:rPr>
        <w:t>Endpoint 2: GET /api/categories/{id}</w:t>
      </w:r>
    </w:p>
    <w:p w14:paraId="000000AC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HTTP Method: GET</w:t>
      </w:r>
    </w:p>
    <w:p w14:paraId="000000AD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Parameter: id (int)</w:t>
      </w:r>
    </w:p>
    <w:p w14:paraId="000000AE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Trả về: ActionResult</w:t>
      </w:r>
    </w:p>
    <w:p w14:paraId="000000AF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Nếu không tìm thấy → return NotFound()</w:t>
      </w:r>
    </w:p>
    <w:p w14:paraId="000000B0">
      <w:pPr>
        <w:pStyle w:val="5"/>
        <w:rPr>
          <w:rFonts w:hint="default" w:ascii="Times New Roman" w:hAnsi="Times New Roman" w:cs="Times New Roman"/>
        </w:rPr>
      </w:pPr>
      <w:bookmarkStart w:id="19" w:name="_jji3v9pagc6u" w:colFirst="0" w:colLast="0"/>
      <w:bookmarkEnd w:id="19"/>
      <w:r>
        <w:rPr>
          <w:rFonts w:hint="default" w:ascii="Times New Roman" w:hAnsi="Times New Roman" w:cs="Times New Roman"/>
          <w:rtl w:val="0"/>
        </w:rPr>
        <w:t>Endpoint 3: POST /api/categories</w:t>
      </w:r>
    </w:p>
    <w:p w14:paraId="000000B1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HTTP Method: POST</w:t>
      </w:r>
    </w:p>
    <w:p w14:paraId="000000B2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Body: Category object</w:t>
      </w:r>
    </w:p>
    <w:p w14:paraId="000000B3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Trả về: ActionResult</w:t>
      </w:r>
    </w:p>
    <w:p w14:paraId="000000B4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Trả về HTTP 201 (CreatedAtAction)</w:t>
      </w:r>
    </w:p>
    <w:p w14:paraId="000000B5">
      <w:pPr>
        <w:pStyle w:val="5"/>
        <w:rPr>
          <w:rFonts w:hint="default" w:ascii="Times New Roman" w:hAnsi="Times New Roman" w:cs="Times New Roman"/>
        </w:rPr>
      </w:pPr>
      <w:bookmarkStart w:id="20" w:name="_sj6s9konuy1t" w:colFirst="0" w:colLast="0"/>
      <w:bookmarkEnd w:id="20"/>
      <w:r>
        <w:rPr>
          <w:rFonts w:hint="default" w:ascii="Times New Roman" w:hAnsi="Times New Roman" w:cs="Times New Roman"/>
          <w:rtl w:val="0"/>
        </w:rPr>
        <w:t>Endpoint 4: PUT /api/categories/{id}</w:t>
      </w:r>
    </w:p>
    <w:p w14:paraId="000000B6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HTTP Method: PUT</w:t>
      </w:r>
    </w:p>
    <w:p w14:paraId="000000B7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Parameter: id (int)</w:t>
      </w:r>
    </w:p>
    <w:p w14:paraId="000000B8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Body: Category object</w:t>
      </w:r>
    </w:p>
    <w:p w14:paraId="000000B9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Trả về: ActionResult</w:t>
      </w:r>
    </w:p>
    <w:p w14:paraId="000000BA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Nếu không tìm thấy → return NotFound()</w:t>
      </w:r>
    </w:p>
    <w:p w14:paraId="000000BB">
      <w:pPr>
        <w:pStyle w:val="5"/>
        <w:rPr>
          <w:rFonts w:hint="default" w:ascii="Times New Roman" w:hAnsi="Times New Roman" w:cs="Times New Roman"/>
        </w:rPr>
      </w:pPr>
      <w:bookmarkStart w:id="21" w:name="_jnlq3ei45vsg" w:colFirst="0" w:colLast="0"/>
      <w:bookmarkEnd w:id="21"/>
      <w:r>
        <w:rPr>
          <w:rFonts w:hint="default" w:ascii="Times New Roman" w:hAnsi="Times New Roman" w:cs="Times New Roman"/>
          <w:rtl w:val="0"/>
        </w:rPr>
        <w:t>Endpoint 5: DELETE /api/categories/{id}</w:t>
      </w:r>
    </w:p>
    <w:p w14:paraId="000000BC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HTTP Method: DELETE</w:t>
      </w:r>
    </w:p>
    <w:p w14:paraId="000000BD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Parameter: id (int)</w:t>
      </w:r>
    </w:p>
    <w:p w14:paraId="000000BE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Trả về: IActionResult</w:t>
      </w:r>
    </w:p>
    <w:p w14:paraId="000000BF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Thành công → return NoContent() (204)</w:t>
      </w:r>
    </w:p>
    <w:p w14:paraId="000000C0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Không tìm thấy → return NotFound()</w:t>
      </w:r>
    </w:p>
    <w:p w14:paraId="000000C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viết code dưới đây:</w:t>
      </w:r>
    </w:p>
    <w:p w14:paraId="000000C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// File: Controllers/CategoriesController.cs</w:t>
      </w:r>
    </w:p>
    <w:p w14:paraId="7D6D6C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[ApiController]</w:t>
      </w:r>
    </w:p>
    <w:p w14:paraId="72249F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[Route("api/[controller]")]</w:t>
      </w:r>
    </w:p>
    <w:p w14:paraId="7F2F6E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public class CategoriesController : ControllerBase</w:t>
      </w:r>
    </w:p>
    <w:p w14:paraId="2E398C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{</w:t>
      </w:r>
    </w:p>
    <w:p w14:paraId="3C9416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private readonly ICategoryService _service;</w:t>
      </w:r>
    </w:p>
    <w:p w14:paraId="09533080">
      <w:pPr>
        <w:rPr>
          <w:rFonts w:hint="default" w:ascii="Times New Roman" w:hAnsi="Times New Roman" w:cs="Times New Roman"/>
        </w:rPr>
      </w:pPr>
    </w:p>
    <w:p w14:paraId="06274E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public CategoriesController(ICategoryService service)</w:t>
      </w:r>
    </w:p>
    <w:p w14:paraId="5C5598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 w14:paraId="6B12CB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_service = service;</w:t>
      </w:r>
    </w:p>
    <w:p w14:paraId="423EFF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019347B5">
      <w:pPr>
        <w:rPr>
          <w:rFonts w:hint="default" w:ascii="Times New Roman" w:hAnsi="Times New Roman" w:cs="Times New Roman"/>
        </w:rPr>
      </w:pPr>
    </w:p>
    <w:p w14:paraId="3FF409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[HttpGet]</w:t>
      </w:r>
    </w:p>
    <w:p w14:paraId="02F4E0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public ActionResult&lt;List&lt;Category&gt;&gt; GetAll()</w:t>
      </w:r>
    </w:p>
    <w:p w14:paraId="4CE433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=&gt; Ok(_service.GetAllCategories());</w:t>
      </w:r>
    </w:p>
    <w:p w14:paraId="5CE23BEC">
      <w:pPr>
        <w:rPr>
          <w:rFonts w:hint="default" w:ascii="Times New Roman" w:hAnsi="Times New Roman" w:cs="Times New Roman"/>
        </w:rPr>
      </w:pPr>
    </w:p>
    <w:p w14:paraId="350881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[HttpGet("{id}")]</w:t>
      </w:r>
    </w:p>
    <w:p w14:paraId="3B2926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public ActionResult&lt;Category&gt; GetById(int id)</w:t>
      </w:r>
    </w:p>
    <w:p w14:paraId="4F6D2B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 w14:paraId="647B2C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var category = _service.GetCategoryById(id);</w:t>
      </w:r>
    </w:p>
    <w:p w14:paraId="4FB992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(category == null) return NotFound();</w:t>
      </w:r>
    </w:p>
    <w:p w14:paraId="136B26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Ok(category);</w:t>
      </w:r>
    </w:p>
    <w:p w14:paraId="207CC3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66B4ED05">
      <w:pPr>
        <w:rPr>
          <w:rFonts w:hint="default" w:ascii="Times New Roman" w:hAnsi="Times New Roman" w:cs="Times New Roman"/>
        </w:rPr>
      </w:pPr>
    </w:p>
    <w:p w14:paraId="7058E7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[HttpPost]</w:t>
      </w:r>
    </w:p>
    <w:p w14:paraId="716148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public ActionResult&lt;Category&gt; Create(Category category)</w:t>
      </w:r>
    </w:p>
    <w:p w14:paraId="2555EE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 w14:paraId="198DBD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var created = _service.CreateCategory(category);</w:t>
      </w:r>
    </w:p>
    <w:p w14:paraId="3E6B63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CreatedAtAction(nameof(GetById), new { id = created.Id }, created);</w:t>
      </w:r>
    </w:p>
    <w:p w14:paraId="294AD6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661797F2">
      <w:pPr>
        <w:rPr>
          <w:rFonts w:hint="default" w:ascii="Times New Roman" w:hAnsi="Times New Roman" w:cs="Times New Roman"/>
        </w:rPr>
      </w:pPr>
    </w:p>
    <w:p w14:paraId="75763D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[HttpPut("{id}")]</w:t>
      </w:r>
    </w:p>
    <w:p w14:paraId="02AF13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public ActionResult&lt;Category&gt; Update(int id, Category category)</w:t>
      </w:r>
    </w:p>
    <w:p w14:paraId="47AFFA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 w14:paraId="3B6B98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var updated = _service.UpdateCategory(id, category);</w:t>
      </w:r>
    </w:p>
    <w:p w14:paraId="44A8BE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(updated == null) return NotFound();</w:t>
      </w:r>
    </w:p>
    <w:p w14:paraId="662915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Ok(updated);</w:t>
      </w:r>
    </w:p>
    <w:p w14:paraId="728917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629CCE72">
      <w:pPr>
        <w:rPr>
          <w:rFonts w:hint="default" w:ascii="Times New Roman" w:hAnsi="Times New Roman" w:cs="Times New Roman"/>
        </w:rPr>
      </w:pPr>
    </w:p>
    <w:p w14:paraId="1531AE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[HttpDelete("{id}")]</w:t>
      </w:r>
    </w:p>
    <w:p w14:paraId="4F17AF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public IActionResult Delete(int id)</w:t>
      </w:r>
    </w:p>
    <w:p w14:paraId="091DA6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{</w:t>
      </w:r>
    </w:p>
    <w:p w14:paraId="0A6A9D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(!_service.DeleteCategory(id)) return NotFound();</w:t>
      </w:r>
    </w:p>
    <w:p w14:paraId="65F565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NoContent();</w:t>
      </w:r>
    </w:p>
    <w:p w14:paraId="504AB4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}</w:t>
      </w:r>
    </w:p>
    <w:p w14:paraId="000000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}</w:t>
      </w:r>
    </w:p>
    <w:p w14:paraId="000000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Chứng minh: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3343275"/>
            <wp:effectExtent l="0" t="0" r="0" b="9525"/>
            <wp:docPr id="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E">
      <w:pPr>
        <w:pStyle w:val="4"/>
        <w:rPr>
          <w:rFonts w:hint="default" w:ascii="Times New Roman" w:hAnsi="Times New Roman" w:cs="Times New Roman"/>
        </w:rPr>
      </w:pPr>
      <w:bookmarkStart w:id="22" w:name="_3w9vaxcickd4" w:colFirst="0" w:colLast="0"/>
      <w:bookmarkEnd w:id="22"/>
      <w:r>
        <w:rPr>
          <w:rFonts w:hint="default" w:ascii="Times New Roman" w:hAnsi="Times New Roman" w:cs="Times New Roman"/>
          <w:rtl w:val="0"/>
        </w:rPr>
        <w:t>📝 TODO 5: Đăng ký Service trong Program.cs</w:t>
      </w:r>
    </w:p>
    <w:p w14:paraId="000000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Yêu cầu:</w:t>
      </w:r>
      <w:r>
        <w:rPr>
          <w:rFonts w:hint="default" w:ascii="Times New Roman" w:hAnsi="Times New Roman" w:cs="Times New Roman"/>
          <w:rtl w:val="0"/>
        </w:rPr>
        <w:t xml:space="preserve"> Sửa file Program.cs để:</w:t>
      </w:r>
    </w:p>
    <w:p w14:paraId="000000D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D1">
      <w:pPr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Import namespace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using CategoryAPI.Services;</w:t>
      </w:r>
    </w:p>
    <w:p w14:paraId="000000D2">
      <w:pPr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Thêm dòng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builder.Services.AddScoped&lt;ICategoryService, CategoryService&gt;();</w:t>
      </w:r>
      <w:r>
        <w:rPr>
          <w:rFonts w:hint="default" w:ascii="Times New Roman" w:hAnsi="Times New Roman" w:cs="Times New Roman"/>
          <w:rtl w:val="0"/>
        </w:rPr>
        <w:t xml:space="preserve"> đúng vị trí</w:t>
      </w:r>
    </w:p>
    <w:p w14:paraId="000000D3">
      <w:pPr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Đảm bảo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app.MapControllers();</w:t>
      </w:r>
      <w:r>
        <w:rPr>
          <w:rFonts w:hint="default" w:ascii="Times New Roman" w:hAnsi="Times New Roman" w:cs="Times New Roman"/>
          <w:rtl w:val="0"/>
        </w:rPr>
        <w:t xml:space="preserve"> được gọi</w:t>
      </w:r>
    </w:p>
    <w:p w14:paraId="000000D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viết code dưới đây (chỉ cần phần AddScoped):</w:t>
      </w:r>
    </w:p>
    <w:p w14:paraId="000000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// File: Program.cs</w:t>
      </w:r>
    </w:p>
    <w:p w14:paraId="000000D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// (Thêm dòng đăng ký service)</w:t>
      </w:r>
    </w:p>
    <w:p w14:paraId="000000DA">
      <w:pPr>
        <w:rPr>
          <w:rFonts w:hint="default" w:ascii="Times New Roman" w:hAnsi="Times New Roman" w:cs="Times New Roman"/>
        </w:rPr>
      </w:pPr>
    </w:p>
    <w:p w14:paraId="000000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builder.Services.AddScoped&lt;ICategoryService, CategoryService&gt;();</w:t>
      </w:r>
    </w:p>
    <w:p w14:paraId="000000DC">
      <w:pPr>
        <w:rPr>
          <w:rFonts w:hint="default" w:ascii="Times New Roman" w:hAnsi="Times New Roman" w:cs="Times New Roman"/>
        </w:rPr>
      </w:pPr>
    </w:p>
    <w:p w14:paraId="000000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// (Các dòng khác của Program.cs)</w:t>
      </w:r>
    </w:p>
    <w:p w14:paraId="000000DE">
      <w:pPr>
        <w:rPr>
          <w:rFonts w:hint="default" w:ascii="Times New Roman" w:hAnsi="Times New Roman" w:cs="Times New Roman"/>
        </w:rPr>
      </w:pPr>
    </w:p>
    <w:p w14:paraId="000000D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Chứng minh: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3343275"/>
            <wp:effectExtent l="0" t="0" r="0" b="9525"/>
            <wp:docPr id="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D8705">
      <w:pPr>
        <w:rPr>
          <w:rFonts w:hint="default" w:ascii="Times New Roman" w:hAnsi="Times New Roman" w:cs="Times New Roman"/>
        </w:rPr>
      </w:pPr>
    </w:p>
    <w:p w14:paraId="507694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builder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WebApplication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CreateBuilder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3D8CB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</w:p>
    <w:p w14:paraId="2429D4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Add services to the container.</w:t>
      </w:r>
    </w:p>
    <w:p w14:paraId="1F3781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builder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Services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AddControllersWithViews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F503F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720091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 TODO 5: Đăng ký Service</w:t>
      </w:r>
    </w:p>
    <w:p w14:paraId="255ACE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builder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Services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AddScoped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ICategoryService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CategoryService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&gt;();</w:t>
      </w:r>
    </w:p>
    <w:p w14:paraId="217A5C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18560A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builder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Build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F44FE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591672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Configure the HTTP request pipeline.</w:t>
      </w:r>
    </w:p>
    <w:p w14:paraId="0F55BC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Environment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IsDevelopment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76D106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DCDB8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UseExceptionHandler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"/Home/Error"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E9E0A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UseHsts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D6958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D3882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72B66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UseHttpsRedirection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69698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UseRouting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12DFC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CB882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UseAuthorization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5CB9EF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FF0ED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Cho phép API Controllers hoạt động</w:t>
      </w:r>
    </w:p>
    <w:p w14:paraId="2E2479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MapControllers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F2D346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CEFA2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MVC route (GIỮ NGUYÊN)</w:t>
      </w:r>
    </w:p>
    <w:p w14:paraId="6F0F44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MapStaticAssets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A5733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EC267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MapControllerRoute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1BA184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F3105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pattern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Times New Roman" w:hAnsi="Times New Roman" w:eastAsia="Consolas" w:cs="Times New Roman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"{controller=Home}/{action=Index}/{id?}"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3040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WithStaticAssets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AB88A2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2D073C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CCCCCC"/>
          <w:sz w:val="21"/>
          <w:szCs w:val="21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app</w:t>
      </w:r>
      <w:r>
        <w:rPr>
          <w:rFonts w:hint="default" w:ascii="Times New Roman" w:hAnsi="Times New Roman" w:eastAsia="Consolas" w:cs="Times New Roman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Run</w:t>
      </w:r>
      <w:r>
        <w:rPr>
          <w:rFonts w:hint="default" w:ascii="Times New Roman" w:hAnsi="Times New Roman" w:eastAsia="Consolas" w:cs="Times New Roman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60FCD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66FE8805">
      <w:pPr>
        <w:rPr>
          <w:rFonts w:hint="default" w:ascii="Times New Roman" w:hAnsi="Times New Roman" w:cs="Times New Roman"/>
        </w:rPr>
      </w:pPr>
    </w:p>
    <w:p w14:paraId="000000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E2">
      <w:pPr>
        <w:pStyle w:val="3"/>
        <w:rPr>
          <w:rFonts w:hint="default" w:ascii="Times New Roman" w:hAnsi="Times New Roman" w:cs="Times New Roman"/>
        </w:rPr>
      </w:pPr>
      <w:bookmarkStart w:id="23" w:name="_dyklvevg76wu" w:colFirst="0" w:colLast="0"/>
      <w:bookmarkEnd w:id="23"/>
      <w:r>
        <w:rPr>
          <w:rFonts w:hint="default" w:ascii="Times New Roman" w:hAnsi="Times New Roman" w:cs="Times New Roman"/>
          <w:rtl w:val="0"/>
        </w:rPr>
        <w:t>3. Bài tập thực hành (Chạy &amp; Test API)</w:t>
      </w:r>
    </w:p>
    <w:p w14:paraId="000000E3">
      <w:pPr>
        <w:pStyle w:val="4"/>
        <w:rPr>
          <w:rFonts w:hint="default" w:ascii="Times New Roman" w:hAnsi="Times New Roman" w:cs="Times New Roman"/>
        </w:rPr>
      </w:pPr>
      <w:bookmarkStart w:id="24" w:name="_8gqs6k9bh4nt" w:colFirst="0" w:colLast="0"/>
      <w:bookmarkEnd w:id="24"/>
      <w:r>
        <w:rPr>
          <w:rFonts w:hint="default" w:ascii="Times New Roman" w:hAnsi="Times New Roman" w:cs="Times New Roman"/>
          <w:rtl w:val="0"/>
        </w:rPr>
        <w:t>🏃 Bước 1: Chạy ứng dụng</w:t>
      </w:r>
    </w:p>
    <w:p w14:paraId="000000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TODO:</w:t>
      </w:r>
      <w:r>
        <w:rPr>
          <w:rFonts w:hint="default" w:ascii="Times New Roman" w:hAnsi="Times New Roman" w:cs="Times New Roman"/>
          <w:rtl w:val="0"/>
        </w:rPr>
        <w:t xml:space="preserve"> Chạy lệnh dưới đây trong Terminal/PowerShell:</w:t>
      </w:r>
    </w:p>
    <w:p w14:paraId="000000E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dotnet run</w:t>
      </w:r>
    </w:p>
    <w:p w14:paraId="000000E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Kết quả dự kiến:</w:t>
      </w:r>
    </w:p>
    <w:p w14:paraId="000000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EA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✅ Ứng dụng chạy thành công (không báo lỗi)</w:t>
      </w:r>
    </w:p>
    <w:p w14:paraId="000000EB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✅ Hiển thị: "Application started. Press Ctrl+C to shut down."</w:t>
      </w:r>
    </w:p>
    <w:p w14:paraId="000000EC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 xml:space="preserve">✅ Swagger UI: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"https://localhost:5001/swagger/index.html"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1155CC"/>
          <w:u w:val="single"/>
          <w:rtl w:val="0"/>
        </w:rPr>
        <w:t>https://localhost:5001/swagger/index.html</w:t>
      </w:r>
      <w:r>
        <w:rPr>
          <w:rFonts w:hint="default" w:ascii="Times New Roman" w:hAnsi="Times New Roman" w:cs="Times New Roman"/>
          <w:color w:val="1155CC"/>
          <w:u w:val="single"/>
          <w:rtl w:val="0"/>
        </w:rPr>
        <w:fldChar w:fldCharType="end"/>
      </w:r>
    </w:p>
    <w:p w14:paraId="000000E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EE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rtl w:val="0"/>
        </w:rPr>
        <w:t>Hãy chụp ảnh hoặc ghi lại kết quả:</w:t>
      </w:r>
    </w:p>
    <w:p w14:paraId="000000E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3343275"/>
            <wp:effectExtent l="0" t="0" r="0" b="9525"/>
            <wp:docPr id="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2">
      <w:pPr>
        <w:pStyle w:val="4"/>
        <w:rPr>
          <w:rFonts w:hint="default" w:ascii="Times New Roman" w:hAnsi="Times New Roman" w:cs="Times New Roman"/>
        </w:rPr>
      </w:pPr>
      <w:bookmarkStart w:id="25" w:name="_4orzid5afeal" w:colFirst="0" w:colLast="0"/>
      <w:bookmarkEnd w:id="25"/>
      <w:r>
        <w:rPr>
          <w:rFonts w:hint="default" w:ascii="Times New Roman" w:hAnsi="Times New Roman" w:cs="Times New Roman"/>
          <w:rtl w:val="0"/>
        </w:rPr>
        <w:t>🧪 Bước 2: Test 5 Endpoints bằng Swagger UI</w:t>
      </w:r>
    </w:p>
    <w:p w14:paraId="000000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Test GET /api/categories - Lấy danh sách:</w:t>
      </w:r>
    </w:p>
    <w:p w14:paraId="000000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F5">
      <w:pPr>
        <w:numPr>
          <w:ilvl w:val="0"/>
          <w:numId w:val="4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Mở Swagger UI: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"https://localhost:5001/swagger/index.html"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  <w:color w:val="1155CC"/>
          <w:u w:val="single"/>
          <w:rtl w:val="0"/>
        </w:rPr>
        <w:t>https://localhost:5001/swagger/index.html</w:t>
      </w:r>
      <w:r>
        <w:rPr>
          <w:rFonts w:hint="default" w:ascii="Times New Roman" w:hAnsi="Times New Roman" w:cs="Times New Roman"/>
          <w:color w:val="1155CC"/>
          <w:u w:val="single"/>
          <w:rtl w:val="0"/>
        </w:rPr>
        <w:fldChar w:fldCharType="end"/>
      </w:r>
    </w:p>
    <w:p w14:paraId="000000F6">
      <w:pPr>
        <w:numPr>
          <w:ilvl w:val="0"/>
          <w:numId w:val="4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Click "GET /api/categories"</w:t>
      </w:r>
    </w:p>
    <w:p w14:paraId="000000F7">
      <w:pPr>
        <w:numPr>
          <w:ilvl w:val="0"/>
          <w:numId w:val="4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Click "Try it out" → "Execute"</w:t>
      </w:r>
    </w:p>
    <w:p w14:paraId="000000F8">
      <w:pPr>
        <w:numPr>
          <w:ilvl w:val="0"/>
          <w:numId w:val="4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Kết quả dự kiến: HTTP 200 + danh sách 3 categories</w:t>
      </w:r>
    </w:p>
    <w:p w14:paraId="000000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chụp ảnh Response:</w:t>
      </w:r>
    </w:p>
    <w:p w14:paraId="000000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0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3343275"/>
            <wp:effectExtent l="0" t="0" r="0" b="9525"/>
            <wp:docPr id="1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Giải thích:</w:t>
      </w:r>
      <w:r>
        <w:rPr>
          <w:rFonts w:hint="default" w:ascii="Times New Roman" w:hAnsi="Times New Roman" w:cs="Times New Roman"/>
          <w:rtl w:val="0"/>
        </w:rPr>
        <w:t xml:space="preserve"> Response có </w:t>
      </w:r>
      <w:r>
        <w:rPr>
          <w:rFonts w:hint="default" w:ascii="Times New Roman" w:hAnsi="Times New Roman" w:cs="Times New Roman"/>
          <w:rtl w:val="0"/>
          <w:lang w:val="en-US"/>
        </w:rPr>
        <w:t>3</w:t>
      </w:r>
      <w:r>
        <w:rPr>
          <w:rFonts w:hint="default" w:ascii="Times New Roman" w:hAnsi="Times New Roman" w:cs="Times New Roman"/>
          <w:rtl w:val="0"/>
        </w:rPr>
        <w:t xml:space="preserve"> categories</w:t>
      </w:r>
      <w:r>
        <w:rPr>
          <w:rFonts w:hint="default" w:ascii="Times New Roman" w:hAnsi="Times New Roman" w:cs="Times New Roman"/>
          <w:rtl w:val="0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Vì trong </w:t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CategoryService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đã khởi tạo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3 dữ liệu mẫu ban đầu</w:t>
      </w:r>
    </w:p>
    <w:p w14:paraId="000000F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Test GET /api/categories/{id} - Lấy chi tiết (ID = 1):</w:t>
      </w:r>
    </w:p>
    <w:p w14:paraId="000001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04">
      <w:pPr>
        <w:numPr>
          <w:ilvl w:val="0"/>
          <w:numId w:val="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Click "GET /api/categories/{id}"</w:t>
      </w:r>
    </w:p>
    <w:p w14:paraId="00000105">
      <w:pPr>
        <w:numPr>
          <w:ilvl w:val="0"/>
          <w:numId w:val="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Nhập: </w:t>
      </w:r>
      <w:r>
        <w:rPr>
          <w:rFonts w:hint="default" w:ascii="Times New Roman" w:hAnsi="Times New Roman" w:cs="Times New Roman"/>
          <w:b/>
          <w:bCs/>
          <w:rtl w:val="0"/>
        </w:rPr>
        <w:t>1</w:t>
      </w:r>
      <w:r>
        <w:rPr>
          <w:rFonts w:hint="default" w:ascii="Times New Roman" w:hAnsi="Times New Roman" w:cs="Times New Roman"/>
          <w:rtl w:val="0"/>
        </w:rPr>
        <w:t xml:space="preserve"> vào parameter id</w:t>
      </w:r>
    </w:p>
    <w:p w14:paraId="00000106">
      <w:pPr>
        <w:numPr>
          <w:ilvl w:val="0"/>
          <w:numId w:val="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Click "Execute"</w:t>
      </w:r>
    </w:p>
    <w:p w14:paraId="00000107">
      <w:pPr>
        <w:numPr>
          <w:ilvl w:val="0"/>
          <w:numId w:val="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Kết quả dự kiến: HTTP 200 + 1 category (Electronics)</w:t>
      </w:r>
    </w:p>
    <w:p w14:paraId="000001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chụp ảnh Response:</w:t>
      </w:r>
    </w:p>
    <w:p w14:paraId="000001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3343275"/>
            <wp:effectExtent l="0" t="0" r="0" b="9525"/>
            <wp:docPr id="1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0D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rtl w:val="0"/>
        </w:rPr>
        <w:t>Giải thích:</w:t>
      </w:r>
      <w:r>
        <w:rPr>
          <w:rFonts w:hint="default" w:ascii="Times New Roman" w:hAnsi="Times New Roman" w:cs="Times New Roman"/>
          <w:rtl w:val="0"/>
        </w:rPr>
        <w:t xml:space="preserve"> Tên category với ID = 1 là </w:t>
      </w:r>
      <w:r>
        <w:rPr>
          <w:rFonts w:hint="default" w:ascii="Times New Roman" w:hAnsi="Times New Roman" w:eastAsia="SimSun" w:cs="Times New Roman"/>
          <w:sz w:val="24"/>
          <w:szCs w:val="24"/>
        </w:rPr>
        <w:t>Electronics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000001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Test POST /api/categories - Tạo mới:</w:t>
      </w:r>
    </w:p>
    <w:p w14:paraId="000001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13">
      <w:pPr>
        <w:numPr>
          <w:ilvl w:val="0"/>
          <w:numId w:val="6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Click "POST /api/categories"</w:t>
      </w:r>
    </w:p>
    <w:p w14:paraId="00000114">
      <w:pPr>
        <w:numPr>
          <w:ilvl w:val="0"/>
          <w:numId w:val="6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Click "Try it out"</w:t>
      </w:r>
    </w:p>
    <w:p w14:paraId="00000115">
      <w:pPr>
        <w:numPr>
          <w:ilvl w:val="0"/>
          <w:numId w:val="6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Nhập JSON vào Request body:</w:t>
      </w:r>
    </w:p>
    <w:p w14:paraId="000001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{</w:t>
      </w:r>
    </w:p>
    <w:p w14:paraId="000001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"name": "Sports",</w:t>
      </w:r>
    </w:p>
    <w:p w14:paraId="000001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"description": "Sports equipment and gear"</w:t>
      </w:r>
    </w:p>
    <w:p w14:paraId="000001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}</w:t>
      </w:r>
    </w:p>
    <w:p w14:paraId="000001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1F">
      <w:pPr>
        <w:numPr>
          <w:ilvl w:val="0"/>
          <w:numId w:val="6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Click "Execute"</w:t>
      </w:r>
    </w:p>
    <w:p w14:paraId="00000120">
      <w:pPr>
        <w:numPr>
          <w:ilvl w:val="0"/>
          <w:numId w:val="6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Kết quả dự kiến: HTTP 201 + category mới (ID = 4)</w:t>
      </w:r>
    </w:p>
    <w:p w14:paraId="0000012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chụp ảnh Response:</w:t>
      </w:r>
    </w:p>
    <w:p w14:paraId="0000012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3343275"/>
            <wp:effectExtent l="0" t="0" r="0" b="9525"/>
            <wp:docPr id="1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2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Giải thích:</w:t>
      </w:r>
    </w:p>
    <w:p w14:paraId="0000012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28">
      <w:pPr>
        <w:numPr>
          <w:ilvl w:val="0"/>
          <w:numId w:val="7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ID của category mới là </w:t>
      </w:r>
      <w:r>
        <w:rPr>
          <w:rFonts w:hint="default" w:ascii="Times New Roman" w:hAnsi="Times New Roman" w:cs="Times New Roman"/>
          <w:rtl w:val="0"/>
          <w:lang w:val="en-US"/>
        </w:rPr>
        <w:t>4</w:t>
      </w:r>
      <w:r>
        <w:rPr>
          <w:rFonts w:hint="default" w:ascii="Times New Roman" w:hAnsi="Times New Roman" w:cs="Times New Roman"/>
          <w:rtl w:val="0"/>
        </w:rPr>
        <w:t>?</w:t>
      </w:r>
    </w:p>
    <w:p w14:paraId="00000129">
      <w:pPr>
        <w:numPr>
          <w:ilvl w:val="0"/>
          <w:numId w:val="7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Vì ID được tạo theo công thức: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Max(Id) + 1</w:t>
      </w:r>
    </w:p>
    <w:p w14:paraId="000001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Test PUT /api/categories/{id} - Cập nhật (ID = 1):</w:t>
      </w:r>
    </w:p>
    <w:p w14:paraId="000001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2F">
      <w:pPr>
        <w:numPr>
          <w:ilvl w:val="0"/>
          <w:numId w:val="8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Click "PUT /api/categories/{id}"</w:t>
      </w:r>
    </w:p>
    <w:p w14:paraId="00000130">
      <w:pPr>
        <w:numPr>
          <w:ilvl w:val="0"/>
          <w:numId w:val="8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Nhập: </w:t>
      </w:r>
      <w:r>
        <w:rPr>
          <w:rFonts w:hint="default" w:ascii="Times New Roman" w:hAnsi="Times New Roman" w:cs="Times New Roman"/>
          <w:b/>
          <w:bCs/>
          <w:rtl w:val="0"/>
        </w:rPr>
        <w:t>1</w:t>
      </w:r>
      <w:r>
        <w:rPr>
          <w:rFonts w:hint="default" w:ascii="Times New Roman" w:hAnsi="Times New Roman" w:cs="Times New Roman"/>
          <w:rtl w:val="0"/>
        </w:rPr>
        <w:t xml:space="preserve"> vào parameter id</w:t>
      </w:r>
    </w:p>
    <w:p w14:paraId="00000131">
      <w:pPr>
        <w:numPr>
          <w:ilvl w:val="0"/>
          <w:numId w:val="8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Nhập JSON vào Request body:</w:t>
      </w:r>
    </w:p>
    <w:p w14:paraId="000001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{</w:t>
      </w:r>
    </w:p>
    <w:p w14:paraId="000001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"name": "Digital Devices",</w:t>
      </w:r>
    </w:p>
    <w:p w14:paraId="000001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"description": "Updated: Modern digital devices",</w:t>
      </w:r>
    </w:p>
    <w:p w14:paraId="000001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"isActive": true</w:t>
      </w:r>
    </w:p>
    <w:p w14:paraId="000001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}</w:t>
      </w:r>
    </w:p>
    <w:p w14:paraId="000001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3D">
      <w:pPr>
        <w:numPr>
          <w:ilvl w:val="0"/>
          <w:numId w:val="8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Click "Execute"</w:t>
      </w:r>
    </w:p>
    <w:p w14:paraId="0000013E">
      <w:pPr>
        <w:numPr>
          <w:ilvl w:val="0"/>
          <w:numId w:val="8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Kết quả dự kiến: HTTP 200 + category được update</w:t>
      </w:r>
    </w:p>
    <w:p w14:paraId="0000013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chụp ảnh Response:</w:t>
      </w:r>
    </w:p>
    <w:p w14:paraId="0000014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4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3343275"/>
            <wp:effectExtent l="0" t="0" r="0" b="9525"/>
            <wp:docPr id="1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Giải thích:</w:t>
      </w:r>
      <w:r>
        <w:rPr>
          <w:rFonts w:hint="default" w:ascii="Times New Roman" w:hAnsi="Times New Roman" w:cs="Times New Roman"/>
          <w:rtl w:val="0"/>
        </w:rPr>
        <w:t xml:space="preserve"> Tên của category ID = 1 đã được cập nhật thành </w:t>
      </w:r>
      <w:r>
        <w:rPr>
          <w:rFonts w:hint="default" w:ascii="Times New Roman" w:hAnsi="Times New Roman" w:eastAsia="SimSun" w:cs="Times New Roman"/>
          <w:sz w:val="24"/>
          <w:szCs w:val="24"/>
        </w:rPr>
        <w:t>Digital Devices</w:t>
      </w:r>
    </w:p>
    <w:p w14:paraId="0000014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4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Test DELETE /api/categories/{id} - Xóa (ID = 2):</w:t>
      </w:r>
    </w:p>
    <w:p w14:paraId="0000014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4A">
      <w:pPr>
        <w:numPr>
          <w:ilvl w:val="0"/>
          <w:numId w:val="9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Click "DELETE /api/categories/{id}"</w:t>
      </w:r>
    </w:p>
    <w:p w14:paraId="0000014B">
      <w:pPr>
        <w:numPr>
          <w:ilvl w:val="0"/>
          <w:numId w:val="9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Nhập: </w:t>
      </w:r>
      <w:r>
        <w:rPr>
          <w:rFonts w:hint="default" w:ascii="Times New Roman" w:hAnsi="Times New Roman" w:cs="Times New Roman"/>
          <w:b/>
          <w:bCs/>
          <w:rtl w:val="0"/>
        </w:rPr>
        <w:t>2</w:t>
      </w:r>
      <w:r>
        <w:rPr>
          <w:rFonts w:hint="default" w:ascii="Times New Roman" w:hAnsi="Times New Roman" w:cs="Times New Roman"/>
          <w:rtl w:val="0"/>
        </w:rPr>
        <w:t xml:space="preserve"> vào parameter id</w:t>
      </w:r>
    </w:p>
    <w:p w14:paraId="0000014C">
      <w:pPr>
        <w:numPr>
          <w:ilvl w:val="0"/>
          <w:numId w:val="9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Click "Execute"</w:t>
      </w:r>
    </w:p>
    <w:p w14:paraId="0000014D">
      <w:pPr>
        <w:numPr>
          <w:ilvl w:val="0"/>
          <w:numId w:val="9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Kết quả dự kiến: HTTP 204 (No Content)</w:t>
      </w:r>
    </w:p>
    <w:p w14:paraId="000001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chụp ảnh Response:</w:t>
      </w:r>
    </w:p>
    <w:p w14:paraId="000001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3343275"/>
            <wp:effectExtent l="0" t="0" r="0" b="9525"/>
            <wp:docPr id="1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Giải thích: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Vì DELETE không cần body response</w:t>
      </w:r>
    </w:p>
    <w:p w14:paraId="000001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56">
      <w:pPr>
        <w:pStyle w:val="4"/>
        <w:rPr>
          <w:rFonts w:hint="default" w:ascii="Times New Roman" w:hAnsi="Times New Roman" w:cs="Times New Roman"/>
        </w:rPr>
      </w:pPr>
      <w:bookmarkStart w:id="26" w:name="_tx2qnlqjhf1d" w:colFirst="0" w:colLast="0"/>
      <w:bookmarkEnd w:id="26"/>
      <w:r>
        <w:rPr>
          <w:rFonts w:hint="default" w:ascii="Times New Roman" w:hAnsi="Times New Roman" w:cs="Times New Roman"/>
          <w:rtl w:val="0"/>
        </w:rPr>
        <w:t>🔗 Bước 3: Verify - Gọi GET lại để xác nhận</w:t>
      </w:r>
    </w:p>
    <w:p w14:paraId="000001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TODO:</w:t>
      </w:r>
      <w:r>
        <w:rPr>
          <w:rFonts w:hint="default" w:ascii="Times New Roman" w:hAnsi="Times New Roman" w:cs="Times New Roman"/>
          <w:rtl w:val="0"/>
        </w:rPr>
        <w:t xml:space="preserve"> Gọi GET /api/categories lại để xác nhận:</w:t>
      </w:r>
    </w:p>
    <w:p w14:paraId="000001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59">
      <w:pPr>
        <w:numPr>
          <w:ilvl w:val="0"/>
          <w:numId w:val="10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Click "GET /api/categories"</w:t>
      </w:r>
    </w:p>
    <w:p w14:paraId="0000015A">
      <w:pPr>
        <w:numPr>
          <w:ilvl w:val="0"/>
          <w:numId w:val="10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Click "Execute"</w:t>
      </w:r>
    </w:p>
    <w:p w14:paraId="0000015B">
      <w:pPr>
        <w:numPr>
          <w:ilvl w:val="0"/>
          <w:numId w:val="10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Kiểm tra xem category ID = 2 (Books) còn trong danh sách không?</w:t>
      </w:r>
    </w:p>
    <w:p w14:paraId="000001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chụp ảnh Response:</w:t>
      </w:r>
    </w:p>
    <w:p w14:paraId="000001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943600" cy="3343275"/>
            <wp:effectExtent l="0" t="0" r="0" b="9525"/>
            <wp:docPr id="1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Giải thích:</w:t>
      </w:r>
      <w:r>
        <w:rPr>
          <w:rFonts w:hint="default" w:ascii="Times New Roman" w:hAnsi="Times New Roman" w:cs="Times New Roman"/>
          <w:rtl w:val="0"/>
        </w:rPr>
        <w:t xml:space="preserve"> Danh sách bây giờ có </w:t>
      </w:r>
      <w:r>
        <w:rPr>
          <w:rFonts w:hint="default" w:ascii="Times New Roman" w:hAnsi="Times New Roman" w:cs="Times New Roman"/>
          <w:rtl w:val="0"/>
          <w:lang w:val="en-US"/>
        </w:rPr>
        <w:t>3</w:t>
      </w:r>
      <w:r>
        <w:rPr>
          <w:rFonts w:hint="default" w:ascii="Times New Roman" w:hAnsi="Times New Roman" w:cs="Times New Roman"/>
          <w:rtl w:val="0"/>
        </w:rPr>
        <w:t xml:space="preserve"> items</w:t>
      </w:r>
    </w:p>
    <w:p w14:paraId="000001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64">
      <w:pPr>
        <w:pStyle w:val="3"/>
        <w:rPr>
          <w:rFonts w:hint="default" w:ascii="Times New Roman" w:hAnsi="Times New Roman" w:cs="Times New Roman"/>
        </w:rPr>
      </w:pPr>
      <w:bookmarkStart w:id="27" w:name="_pepla5rschqy" w:colFirst="0" w:colLast="0"/>
      <w:bookmarkEnd w:id="27"/>
      <w:r>
        <w:rPr>
          <w:rFonts w:hint="default" w:ascii="Times New Roman" w:hAnsi="Times New Roman" w:cs="Times New Roman"/>
          <w:rtl w:val="0"/>
        </w:rPr>
        <w:t>4. Câu hỏi bắt buộc (Hiểu sâu kiến thức)</w:t>
      </w:r>
    </w:p>
    <w:p w14:paraId="00000165">
      <w:pPr>
        <w:pStyle w:val="4"/>
        <w:rPr>
          <w:rFonts w:hint="default" w:ascii="Times New Roman" w:hAnsi="Times New Roman" w:cs="Times New Roman"/>
        </w:rPr>
      </w:pPr>
      <w:bookmarkStart w:id="28" w:name="_edenda1xlyeb" w:colFirst="0" w:colLast="0"/>
      <w:bookmarkEnd w:id="28"/>
      <w:r>
        <w:rPr>
          <w:rFonts w:hint="default" w:ascii="Times New Roman" w:hAnsi="Times New Roman" w:cs="Times New Roman"/>
          <w:rtl w:val="0"/>
        </w:rPr>
        <w:t>Câu hỏi 1: Dependency Injection</w:t>
      </w:r>
    </w:p>
    <w:p w14:paraId="000001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nhìn vào code Controller dưới đây:</w:t>
      </w:r>
    </w:p>
    <w:p w14:paraId="0000016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public class CategoriesController : ControllerBase</w:t>
      </w:r>
    </w:p>
    <w:p w14:paraId="0000016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{</w:t>
      </w:r>
    </w:p>
    <w:p w14:paraId="0000016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private readonly ICategoryService _categoryService;</w:t>
      </w:r>
    </w:p>
    <w:p w14:paraId="000001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</w:t>
      </w:r>
    </w:p>
    <w:p w14:paraId="000001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public CategoriesController(ICategoryService categoryService)</w:t>
      </w:r>
    </w:p>
    <w:p w14:paraId="000001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{</w:t>
      </w:r>
    </w:p>
    <w:p w14:paraId="000001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    _categoryService = categoryService;</w:t>
      </w:r>
    </w:p>
    <w:p w14:paraId="000001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}</w:t>
      </w:r>
    </w:p>
    <w:p w14:paraId="000001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}</w:t>
      </w:r>
    </w:p>
    <w:p w14:paraId="000001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Câu hỏi:</w:t>
      </w:r>
    </w:p>
    <w:p w14:paraId="000001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7C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A. ASP.NET Core sẽ tự động inject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ICategoryService</w:t>
      </w:r>
      <w:r>
        <w:rPr>
          <w:rFonts w:hint="default" w:ascii="Times New Roman" w:hAnsi="Times New Roman" w:cs="Times New Roman"/>
          <w:rtl w:val="0"/>
        </w:rPr>
        <w:t xml:space="preserve"> vào constructor</w:t>
      </w:r>
    </w:p>
    <w:p w14:paraId="0000017D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B. Chúng ta phải tự tạo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new CategoryService()</w:t>
      </w:r>
    </w:p>
    <w:p w14:paraId="0000017E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C. Phải dùng reflection để inject</w:t>
      </w:r>
    </w:p>
    <w:p w14:paraId="0000017F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D. Không thể inject (lỗi)</w:t>
      </w:r>
    </w:p>
    <w:p w14:paraId="000001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8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rtl w:val="0"/>
        </w:rPr>
        <w:t>Trả lời: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cs="Times New Roman"/>
          <w:rtl w:val="0"/>
          <w:lang w:val="en-US"/>
        </w:rPr>
        <w:t>A</w:t>
      </w:r>
    </w:p>
    <w:p w14:paraId="000001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Giải thích: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ASP.NET Core tự inject thông qua DI Container.</w:t>
      </w:r>
    </w:p>
    <w:p w14:paraId="000001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88">
      <w:pPr>
        <w:pStyle w:val="4"/>
        <w:rPr>
          <w:rFonts w:hint="default" w:ascii="Times New Roman" w:hAnsi="Times New Roman" w:cs="Times New Roman"/>
        </w:rPr>
      </w:pPr>
      <w:bookmarkStart w:id="29" w:name="_ka8evp93kifz" w:colFirst="0" w:colLast="0"/>
      <w:bookmarkEnd w:id="29"/>
      <w:r>
        <w:rPr>
          <w:rFonts w:hint="default" w:ascii="Times New Roman" w:hAnsi="Times New Roman" w:cs="Times New Roman"/>
          <w:rtl w:val="0"/>
        </w:rPr>
        <w:t>Câu hỏi 2: Service Lifetime</w:t>
      </w:r>
    </w:p>
    <w:p w14:paraId="000001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1:</w:t>
      </w:r>
      <w:r>
        <w:rPr>
          <w:rFonts w:hint="default" w:ascii="Times New Roman" w:hAnsi="Times New Roman" w:cs="Times New Roman"/>
          <w:rtl w:val="0"/>
        </w:rPr>
        <w:t xml:space="preserve"> Trong Program.cs, chúng ta dùng:</w:t>
      </w:r>
    </w:p>
    <w:p w14:paraId="000001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builder.Services.AddScoped&lt;ICategoryService, CategoryService&gt;();</w:t>
      </w:r>
    </w:p>
    <w:p w14:paraId="000001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Câu hỏi: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AddScoped</w:t>
      </w:r>
      <w:r>
        <w:rPr>
          <w:rFonts w:hint="default" w:ascii="Times New Roman" w:hAnsi="Times New Roman" w:cs="Times New Roman"/>
          <w:rtl w:val="0"/>
        </w:rPr>
        <w:t xml:space="preserve"> có nghĩa là gì?</w:t>
      </w:r>
    </w:p>
    <w:p w14:paraId="000001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Trả lời:</w:t>
      </w:r>
    </w:p>
    <w:p w14:paraId="000001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91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Mỗi HTTP request tạo </w:t>
      </w:r>
      <w:r>
        <w:rPr>
          <w:rFonts w:hint="default" w:ascii="Times New Roman" w:hAnsi="Times New Roman" w:cs="Times New Roman"/>
          <w:rtl w:val="0"/>
          <w:lang w:val="en-US"/>
        </w:rPr>
        <w:t>1</w:t>
      </w:r>
      <w:r>
        <w:rPr>
          <w:rFonts w:hint="default" w:ascii="Times New Roman" w:hAnsi="Times New Roman" w:cs="Times New Roman"/>
          <w:rtl w:val="0"/>
        </w:rPr>
        <w:t xml:space="preserve"> instance CategoryService</w:t>
      </w:r>
    </w:p>
    <w:p w14:paraId="00000192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Nếu trong 1 request có 10 Controllers gọi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_categoryService</w:t>
      </w:r>
      <w:r>
        <w:rPr>
          <w:rFonts w:hint="default" w:ascii="Times New Roman" w:hAnsi="Times New Roman" w:cs="Times New Roman"/>
          <w:rtl w:val="0"/>
        </w:rPr>
        <w:t>, sẽ có bao nhiêu instances?</w:t>
      </w:r>
    </w:p>
    <w:p w14:paraId="00000193">
      <w:pPr>
        <w:numPr>
          <w:ilvl w:val="1"/>
          <w:numId w:val="11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A. 1 instance</w:t>
      </w:r>
    </w:p>
    <w:p w14:paraId="00000194">
      <w:pPr>
        <w:numPr>
          <w:ilvl w:val="1"/>
          <w:numId w:val="11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B. 10 instances</w:t>
      </w:r>
    </w:p>
    <w:p w14:paraId="00000195">
      <w:pPr>
        <w:numPr>
          <w:ilvl w:val="1"/>
          <w:numId w:val="11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C. Tùy implementation</w:t>
      </w:r>
    </w:p>
    <w:p w14:paraId="000001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9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rtl w:val="0"/>
        </w:rPr>
        <w:t>Chọn:</w:t>
      </w:r>
      <w:r>
        <w:rPr>
          <w:rFonts w:hint="default" w:ascii="Times New Roman" w:hAnsi="Times New Roman" w:cs="Times New Roman"/>
          <w:rtl w:val="0"/>
        </w:rPr>
        <w:t xml:space="preserve"> </w:t>
      </w:r>
      <w:r>
        <w:rPr>
          <w:rFonts w:hint="default" w:ascii="Times New Roman" w:hAnsi="Times New Roman" w:cs="Times New Roman"/>
          <w:rtl w:val="0"/>
          <w:lang w:val="en-US"/>
        </w:rPr>
        <w:t>B</w:t>
      </w:r>
    </w:p>
    <w:p w14:paraId="000001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9A">
      <w:pPr>
        <w:pStyle w:val="4"/>
        <w:rPr>
          <w:rFonts w:hint="default" w:ascii="Times New Roman" w:hAnsi="Times New Roman" w:cs="Times New Roman"/>
        </w:rPr>
      </w:pPr>
      <w:bookmarkStart w:id="30" w:name="_ud13jp9y6y2u" w:colFirst="0" w:colLast="0"/>
      <w:bookmarkEnd w:id="30"/>
      <w:r>
        <w:rPr>
          <w:rFonts w:hint="default" w:ascii="Times New Roman" w:hAnsi="Times New Roman" w:cs="Times New Roman"/>
          <w:rtl w:val="0"/>
        </w:rPr>
        <w:t>Câu hỏi 3: Route</w:t>
      </w:r>
    </w:p>
    <w:p w14:paraId="000001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TODO:</w:t>
      </w:r>
      <w:r>
        <w:rPr>
          <w:rFonts w:hint="default" w:ascii="Times New Roman" w:hAnsi="Times New Roman" w:cs="Times New Roman"/>
          <w:rtl w:val="0"/>
        </w:rPr>
        <w:t xml:space="preserve"> Cho code Controller:</w:t>
      </w:r>
    </w:p>
    <w:p w14:paraId="0000019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[ApiController]</w:t>
      </w:r>
    </w:p>
    <w:p w14:paraId="0000019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[Route("api/[controller]")]</w:t>
      </w:r>
    </w:p>
    <w:p w14:paraId="000001A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public class CategoriesController : ControllerBase</w:t>
      </w:r>
    </w:p>
    <w:p w14:paraId="000001A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{</w:t>
      </w:r>
    </w:p>
    <w:p w14:paraId="000001A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[HttpGet]</w:t>
      </w:r>
    </w:p>
    <w:p w14:paraId="000001A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public ActionResult GetAll() { ... }</w:t>
      </w:r>
    </w:p>
    <w:p w14:paraId="000001A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</w:t>
      </w:r>
    </w:p>
    <w:p w14:paraId="000001A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[HttpGet("{id}")]</w:t>
      </w:r>
    </w:p>
    <w:p w14:paraId="000001A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public ActionResult GetById(int id) { ... }</w:t>
      </w:r>
    </w:p>
    <w:p w14:paraId="000001A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}</w:t>
      </w:r>
    </w:p>
    <w:p w14:paraId="000001B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viết ra đúng route cho 2 methods:</w:t>
      </w:r>
    </w:p>
    <w:p w14:paraId="000001B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B3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 xml:space="preserve">GetAll() → Route: </w:t>
      </w:r>
      <w:r>
        <w:rPr>
          <w:rFonts w:hint="default" w:ascii="Times New Roman" w:hAnsi="Times New Roman" w:eastAsia="SimSun" w:cs="Times New Roman"/>
          <w:sz w:val="24"/>
          <w:szCs w:val="24"/>
        </w:rPr>
        <w:t>/api/categories</w:t>
      </w:r>
    </w:p>
    <w:p w14:paraId="000001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1B5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 xml:space="preserve">GetById() → Route: </w:t>
      </w:r>
      <w:r>
        <w:rPr>
          <w:rFonts w:hint="default" w:ascii="Times New Roman" w:hAnsi="Times New Roman" w:eastAsia="SimSun" w:cs="Times New Roman"/>
          <w:sz w:val="24"/>
          <w:szCs w:val="24"/>
        </w:rPr>
        <w:t>/api/categories/{id}</w:t>
      </w:r>
    </w:p>
    <w:p w14:paraId="000001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B8">
      <w:pPr>
        <w:pStyle w:val="4"/>
        <w:rPr>
          <w:rFonts w:hint="default" w:ascii="Times New Roman" w:hAnsi="Times New Roman" w:cs="Times New Roman"/>
        </w:rPr>
      </w:pPr>
      <w:bookmarkStart w:id="31" w:name="_jctf71ioxeww" w:colFirst="0" w:colLast="0"/>
      <w:bookmarkEnd w:id="31"/>
      <w:r>
        <w:rPr>
          <w:rFonts w:hint="default" w:ascii="Times New Roman" w:hAnsi="Times New Roman" w:cs="Times New Roman"/>
          <w:rtl w:val="0"/>
        </w:rPr>
        <w:t>Câu hỏi 4: HTTP Status Codes</w:t>
      </w:r>
    </w:p>
    <w:p w14:paraId="000001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gán đúng HTTP status code cho mỗi scenario:</w:t>
      </w:r>
    </w:p>
    <w:p w14:paraId="000001B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tbl>
      <w:tblPr>
        <w:tblStyle w:val="1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523C78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B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Scenario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C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Status Code</w:t>
            </w:r>
          </w:p>
        </w:tc>
      </w:tr>
      <w:tr w14:paraId="626BA0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Tạo mới category thành công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201</w:t>
            </w:r>
          </w:p>
        </w:tc>
      </w:tr>
      <w:tr w14:paraId="194BEF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B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Xóa category thành công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204</w:t>
            </w:r>
          </w:p>
        </w:tc>
      </w:tr>
      <w:tr w14:paraId="47147D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Cập nhật category thành công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200</w:t>
            </w:r>
          </w:p>
        </w:tc>
      </w:tr>
      <w:tr w14:paraId="4F5DC83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Category không tồn tại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404</w:t>
            </w:r>
          </w:p>
        </w:tc>
      </w:tr>
      <w:tr w14:paraId="50B719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Request body không hợp lệ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C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400</w:t>
            </w:r>
          </w:p>
        </w:tc>
      </w:tr>
    </w:tbl>
    <w:p w14:paraId="000001C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C9">
      <w:pPr>
        <w:pStyle w:val="4"/>
        <w:rPr>
          <w:rFonts w:hint="default" w:ascii="Times New Roman" w:hAnsi="Times New Roman" w:cs="Times New Roman"/>
        </w:rPr>
      </w:pPr>
      <w:bookmarkStart w:id="32" w:name="_23i6kku2fw3o" w:colFirst="0" w:colLast="0"/>
      <w:bookmarkEnd w:id="32"/>
      <w:r>
        <w:rPr>
          <w:rFonts w:hint="default" w:ascii="Times New Roman" w:hAnsi="Times New Roman" w:cs="Times New Roman"/>
          <w:rtl w:val="0"/>
        </w:rPr>
        <w:t>Câu hỏi 5: So sánh Code</w:t>
      </w:r>
    </w:p>
    <w:p w14:paraId="000001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b/>
          <w:bCs/>
          <w:rtl w:val="0"/>
        </w:rPr>
        <w:t>Cách A - ❌ SAI:</w:t>
      </w:r>
    </w:p>
    <w:p w14:paraId="000001C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[HttpPost]</w:t>
      </w:r>
    </w:p>
    <w:p w14:paraId="000001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public ActionResult CreateCategory(Category category)</w:t>
      </w:r>
    </w:p>
    <w:p w14:paraId="000001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{</w:t>
      </w:r>
    </w:p>
    <w:p w14:paraId="000001D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// Logic tạo category trực tiếp trong Controller</w:t>
      </w:r>
    </w:p>
    <w:p w14:paraId="000001D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_categories.Add(category);</w:t>
      </w:r>
    </w:p>
    <w:p w14:paraId="000001D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_categories.Max(c =&gt; c.Id);</w:t>
      </w:r>
    </w:p>
    <w:p w14:paraId="000001D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return Ok(category);</w:t>
      </w:r>
    </w:p>
    <w:p w14:paraId="000001D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}</w:t>
      </w:r>
    </w:p>
    <w:p w14:paraId="000001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Cách B - ✅ ĐÚNG:</w:t>
      </w:r>
    </w:p>
    <w:p w14:paraId="000001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[HttpPost]</w:t>
      </w:r>
    </w:p>
    <w:p w14:paraId="000001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public ActionResult CreateCategory(Category category)</w:t>
      </w:r>
    </w:p>
    <w:p w14:paraId="000001E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{</w:t>
      </w:r>
    </w:p>
    <w:p w14:paraId="000001E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var created = _categoryService.CreateCategory(category);</w:t>
      </w:r>
    </w:p>
    <w:p w14:paraId="000001E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return CreatedAtAction(nameof(GetCategoryById), new { id = created.Id }, created);</w:t>
      </w:r>
    </w:p>
    <w:p w14:paraId="000001E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}</w:t>
      </w:r>
    </w:p>
    <w:p w14:paraId="000001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Câu hỏi:</w:t>
      </w:r>
      <w:r>
        <w:rPr>
          <w:rFonts w:hint="default" w:ascii="Times New Roman" w:hAnsi="Times New Roman" w:cs="Times New Roman"/>
          <w:rtl w:val="0"/>
        </w:rPr>
        <w:t xml:space="preserve"> Tại sao Cách B tốt hơn Cách A? (Chọn 2 lý do)</w:t>
      </w:r>
    </w:p>
    <w:p w14:paraId="000001E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EC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Cách B tách business logic khỏi Controller</w:t>
      </w:r>
    </w:p>
    <w:p w14:paraId="000001ED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Cách B dễ test hơn (có thể mock service)</w:t>
      </w:r>
    </w:p>
    <w:p w14:paraId="000001EE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Cách B trả về status code chính xác (201 Created)</w:t>
      </w:r>
    </w:p>
    <w:p w14:paraId="000001EF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Cách B có ít code hơn</w:t>
      </w:r>
    </w:p>
    <w:p w14:paraId="000001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F2">
      <w:pPr>
        <w:pStyle w:val="3"/>
        <w:rPr>
          <w:rFonts w:hint="default" w:ascii="Times New Roman" w:hAnsi="Times New Roman" w:cs="Times New Roman"/>
        </w:rPr>
      </w:pPr>
      <w:bookmarkStart w:id="33" w:name="_d5sj1i9npa9j" w:colFirst="0" w:colLast="0"/>
      <w:bookmarkEnd w:id="33"/>
      <w:r>
        <w:rPr>
          <w:rFonts w:hint="default" w:ascii="Times New Roman" w:hAnsi="Times New Roman" w:cs="Times New Roman"/>
          <w:rtl w:val="0"/>
        </w:rPr>
        <w:t>5. Bài tập nâng cao (Thêm tính năng)</w:t>
      </w:r>
    </w:p>
    <w:p w14:paraId="000001F3">
      <w:pPr>
        <w:pStyle w:val="4"/>
        <w:rPr>
          <w:rFonts w:hint="default" w:ascii="Times New Roman" w:hAnsi="Times New Roman" w:cs="Times New Roman"/>
        </w:rPr>
      </w:pPr>
      <w:bookmarkStart w:id="34" w:name="_9ky2d0kfrp2k" w:colFirst="0" w:colLast="0"/>
      <w:bookmarkEnd w:id="34"/>
      <w:r>
        <w:rPr>
          <w:rFonts w:hint="default" w:ascii="Times New Roman" w:hAnsi="Times New Roman" w:cs="Times New Roman"/>
          <w:rtl w:val="0"/>
        </w:rPr>
        <w:t>📝 Bài 1: Thêm Filter (Tìm kiếm theo Name)</w:t>
      </w:r>
    </w:p>
    <w:p w14:paraId="000001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Yêu cầu:</w:t>
      </w:r>
      <w:r>
        <w:rPr>
          <w:rFonts w:hint="default" w:ascii="Times New Roman" w:hAnsi="Times New Roman" w:cs="Times New Roman"/>
          <w:rtl w:val="0"/>
        </w:rPr>
        <w:t xml:space="preserve"> Thêm query parameter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name</w:t>
      </w:r>
      <w:r>
        <w:rPr>
          <w:rFonts w:hint="default" w:ascii="Times New Roman" w:hAnsi="Times New Roman" w:cs="Times New Roman"/>
          <w:rtl w:val="0"/>
        </w:rPr>
        <w:t xml:space="preserve"> vào GET endpoint:</w:t>
      </w:r>
    </w:p>
    <w:p w14:paraId="000001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// GET /api/categories?name=electronics</w:t>
      </w:r>
    </w:p>
    <w:p w14:paraId="000001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[HttpGet]</w:t>
      </w:r>
    </w:p>
    <w:p w14:paraId="000001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public ActionResult&lt;List&lt;Category&gt;&gt; GetAllCategories(string? name = null)</w:t>
      </w:r>
    </w:p>
    <w:p w14:paraId="000001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{</w:t>
      </w:r>
    </w:p>
    <w:p w14:paraId="000001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var categories = _categoryService.GetAllCategories();</w:t>
      </w:r>
    </w:p>
    <w:p w14:paraId="000001F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</w:t>
      </w:r>
    </w:p>
    <w:p w14:paraId="000002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if (!string.IsNullOrEmpty(name))</w:t>
      </w:r>
    </w:p>
    <w:p w14:paraId="000002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{</w:t>
      </w:r>
    </w:p>
    <w:p w14:paraId="000002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    // TODO: Hãy viết LINQ để filter theo name (case-insensitive)</w:t>
      </w:r>
    </w:p>
    <w:p w14:paraId="000002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    categories = categories.Where(c =&gt; _________________________.Contains(_________________________, _________________________))</w:t>
      </w:r>
    </w:p>
    <w:p w14:paraId="000002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                           .ToList();</w:t>
      </w:r>
    </w:p>
    <w:p w14:paraId="000002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}</w:t>
      </w:r>
    </w:p>
    <w:p w14:paraId="000002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</w:t>
      </w:r>
    </w:p>
    <w:p w14:paraId="0000020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return Ok(categories);</w:t>
      </w:r>
    </w:p>
    <w:p w14:paraId="0000021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}</w:t>
      </w:r>
    </w:p>
    <w:p w14:paraId="0000021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TODO:</w:t>
      </w:r>
      <w:r>
        <w:rPr>
          <w:rFonts w:hint="default" w:ascii="Times New Roman" w:hAnsi="Times New Roman" w:cs="Times New Roman"/>
          <w:rtl w:val="0"/>
        </w:rPr>
        <w:t xml:space="preserve"> Hoàn thành dòng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.Where()</w:t>
      </w:r>
      <w:r>
        <w:rPr>
          <w:rFonts w:hint="default" w:ascii="Times New Roman" w:hAnsi="Times New Roman" w:cs="Times New Roman"/>
          <w:rtl w:val="0"/>
        </w:rPr>
        <w:t xml:space="preserve"> để filter categories:</w:t>
      </w:r>
    </w:p>
    <w:p w14:paraId="0000021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7F8D5EBD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>categories = categories</w:t>
      </w:r>
    </w:p>
    <w:p w14:paraId="5A344C32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.Where(c =&gt; c.Name.Contains(name, StringComparison.OrdinalIgnoreCase))</w:t>
      </w:r>
    </w:p>
    <w:p w14:paraId="178C568A">
      <w:pPr>
        <w:rPr>
          <w:rFonts w:hint="default" w:ascii="Times New Roman" w:hAnsi="Times New Roman" w:cs="Times New Roman"/>
          <w:rtl w:val="0"/>
        </w:rPr>
      </w:pPr>
      <w:r>
        <w:rPr>
          <w:rFonts w:hint="default" w:ascii="Times New Roman" w:hAnsi="Times New Roman" w:cs="Times New Roman"/>
          <w:rtl w:val="0"/>
        </w:rPr>
        <w:t xml:space="preserve">    .ToList();</w:t>
      </w:r>
    </w:p>
    <w:p w14:paraId="00000217">
      <w:pPr>
        <w:rPr>
          <w:rFonts w:hint="default" w:ascii="Times New Roman" w:hAnsi="Times New Roman" w:cs="Times New Roman"/>
        </w:rPr>
      </w:pPr>
    </w:p>
    <w:p w14:paraId="000002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Test:</w:t>
      </w:r>
    </w:p>
    <w:p w14:paraId="0000021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1A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GET /api/categories?name=book → Kết quả: Books</w:t>
      </w:r>
    </w:p>
    <w:p w14:paraId="0000021B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GET /api/categories?name=ELEC → Kết quả: Electronics</w:t>
      </w:r>
    </w:p>
    <w:p w14:paraId="000002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chụp ảnh kết quả test:</w:t>
      </w:r>
    </w:p>
    <w:p w14:paraId="000002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20">
      <w:pPr>
        <w:pStyle w:val="4"/>
        <w:rPr>
          <w:rFonts w:hint="default" w:ascii="Times New Roman" w:hAnsi="Times New Roman" w:cs="Times New Roman"/>
        </w:rPr>
      </w:pPr>
      <w:bookmarkStart w:id="35" w:name="_ki6lhviof5h7" w:colFirst="0" w:colLast="0"/>
      <w:bookmarkEnd w:id="35"/>
      <w:r>
        <w:rPr>
          <w:rFonts w:hint="default" w:ascii="Times New Roman" w:hAnsi="Times New Roman" w:cs="Times New Roman"/>
          <w:rtl w:val="0"/>
        </w:rPr>
        <w:t>📝 Bài 2: Thêm Validation (Validate Name không trống)</w:t>
      </w:r>
    </w:p>
    <w:p w14:paraId="000002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Yêu cầu:</w:t>
      </w:r>
      <w:r>
        <w:rPr>
          <w:rFonts w:hint="default" w:ascii="Times New Roman" w:hAnsi="Times New Roman" w:cs="Times New Roman"/>
          <w:rtl w:val="0"/>
        </w:rPr>
        <w:t xml:space="preserve"> Validate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Name</w:t>
      </w:r>
      <w:r>
        <w:rPr>
          <w:rFonts w:hint="default" w:ascii="Times New Roman" w:hAnsi="Times New Roman" w:cs="Times New Roman"/>
          <w:rtl w:val="0"/>
        </w:rPr>
        <w:t xml:space="preserve"> property:</w:t>
      </w:r>
    </w:p>
    <w:p w14:paraId="000002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23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Không được null/trống</w:t>
      </w:r>
    </w:p>
    <w:p w14:paraId="00000224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Độ dài tối thiểu 3 ký tự</w:t>
      </w:r>
    </w:p>
    <w:p w14:paraId="00000225">
      <w:pPr>
        <w:numPr>
          <w:ilvl w:val="0"/>
          <w:numId w:val="1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Độ dài tối đa 100 ký tự</w:t>
      </w:r>
    </w:p>
    <w:p w14:paraId="000002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TODO:</w:t>
      </w:r>
      <w:r>
        <w:rPr>
          <w:rFonts w:hint="default" w:ascii="Times New Roman" w:hAnsi="Times New Roman" w:cs="Times New Roman"/>
          <w:rtl w:val="0"/>
        </w:rPr>
        <w:t xml:space="preserve"> Sửa model Category.cs để thêm Data Annotation:</w:t>
      </w:r>
    </w:p>
    <w:p w14:paraId="000002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public class Category</w:t>
      </w:r>
    </w:p>
    <w:p w14:paraId="000002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{</w:t>
      </w:r>
    </w:p>
    <w:p w14:paraId="000002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public int Id { get; set; }</w:t>
      </w:r>
    </w:p>
    <w:p w14:paraId="000002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</w:t>
      </w:r>
    </w:p>
    <w:p w14:paraId="000002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// TODO: Thêm [Required] và [StringLength(100, MinimumLength = 3)]</w:t>
      </w:r>
    </w:p>
    <w:p w14:paraId="000002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[_________________________]</w:t>
      </w:r>
    </w:p>
    <w:p w14:paraId="000002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[_________________________]</w:t>
      </w:r>
    </w:p>
    <w:p w14:paraId="000002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public string Name { get; set; } = string.Empty;</w:t>
      </w:r>
    </w:p>
    <w:p w14:paraId="000002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</w:t>
      </w:r>
    </w:p>
    <w:p w14:paraId="000002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// ... properties khác</w:t>
      </w:r>
    </w:p>
    <w:p w14:paraId="000002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}</w:t>
      </w:r>
    </w:p>
    <w:p w14:paraId="000002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Test:</w:t>
      </w:r>
    </w:p>
    <w:p w14:paraId="000002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41">
      <w:pPr>
        <w:numPr>
          <w:ilvl w:val="0"/>
          <w:numId w:val="1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POST /api/categories với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{"name": ""}</w:t>
      </w:r>
      <w:r>
        <w:rPr>
          <w:rFonts w:hint="default" w:ascii="Times New Roman" w:hAnsi="Times New Roman" w:eastAsia="Arial Unicode MS" w:cs="Times New Roman"/>
          <w:rtl w:val="0"/>
        </w:rPr>
        <w:t xml:space="preserve"> → Kết quả: __________ (Status code)</w:t>
      </w:r>
    </w:p>
    <w:p w14:paraId="00000242">
      <w:pPr>
        <w:numPr>
          <w:ilvl w:val="0"/>
          <w:numId w:val="1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POST /api/categories với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{"name": "AB"}</w:t>
      </w:r>
      <w:r>
        <w:rPr>
          <w:rFonts w:hint="default" w:ascii="Times New Roman" w:hAnsi="Times New Roman" w:eastAsia="Arial Unicode MS" w:cs="Times New Roman"/>
          <w:rtl w:val="0"/>
        </w:rPr>
        <w:t xml:space="preserve"> → Kết quả: __________ (Status code)</w:t>
      </w:r>
    </w:p>
    <w:p w14:paraId="00000243">
      <w:pPr>
        <w:numPr>
          <w:ilvl w:val="0"/>
          <w:numId w:val="1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POST /api/categories với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{"name": "New Category"}</w:t>
      </w:r>
      <w:r>
        <w:rPr>
          <w:rFonts w:hint="default" w:ascii="Times New Roman" w:hAnsi="Times New Roman" w:eastAsia="Arial Unicode MS" w:cs="Times New Roman"/>
          <w:rtl w:val="0"/>
        </w:rPr>
        <w:t xml:space="preserve"> → Kết quả: __________ (Status code)</w:t>
      </w:r>
    </w:p>
    <w:p w14:paraId="000002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chụp ảnh kết quả test:</w:t>
      </w:r>
    </w:p>
    <w:p w14:paraId="000002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48">
      <w:pPr>
        <w:pStyle w:val="4"/>
        <w:rPr>
          <w:rFonts w:hint="default" w:ascii="Times New Roman" w:hAnsi="Times New Roman" w:cs="Times New Roman"/>
        </w:rPr>
      </w:pPr>
      <w:bookmarkStart w:id="36" w:name="_hzhy2hu6k36" w:colFirst="0" w:colLast="0"/>
      <w:bookmarkEnd w:id="36"/>
      <w:r>
        <w:rPr>
          <w:rFonts w:hint="default" w:ascii="Times New Roman" w:hAnsi="Times New Roman" w:cs="Times New Roman"/>
          <w:rtl w:val="0"/>
        </w:rPr>
        <w:t>📝 Bài 3: Thêm Pagination</w:t>
      </w:r>
    </w:p>
    <w:p w14:paraId="000002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Yêu cầu:</w:t>
      </w:r>
      <w:r>
        <w:rPr>
          <w:rFonts w:hint="default" w:ascii="Times New Roman" w:hAnsi="Times New Roman" w:cs="Times New Roman"/>
          <w:rtl w:val="0"/>
        </w:rPr>
        <w:t xml:space="preserve"> Thêm pagination vào GET endpoint:</w:t>
      </w:r>
    </w:p>
    <w:p w14:paraId="000002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// GET /api/categories?page=1&amp;pageSize=2</w:t>
      </w:r>
    </w:p>
    <w:p w14:paraId="000002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[HttpGet]</w:t>
      </w:r>
    </w:p>
    <w:p w14:paraId="000002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public ActionResult&lt;List&lt;Category&gt;&gt; GetAllCategories(int page = 1, int pageSize = 10)</w:t>
      </w:r>
    </w:p>
    <w:p w14:paraId="000002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{</w:t>
      </w:r>
    </w:p>
    <w:p w14:paraId="000002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var categories = _categoryService.GetAllCategories();</w:t>
      </w:r>
    </w:p>
    <w:p w14:paraId="000002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</w:t>
      </w:r>
    </w:p>
    <w:p w14:paraId="000002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// TODO: Dùng Skip() và Take() để implement pagination</w:t>
      </w:r>
    </w:p>
    <w:p w14:paraId="000002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var paginated = categories.Skip(________________________)</w:t>
      </w:r>
    </w:p>
    <w:p w14:paraId="000002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                         .Take(________________________)</w:t>
      </w:r>
    </w:p>
    <w:p w14:paraId="000002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                         .ToList();</w:t>
      </w:r>
    </w:p>
    <w:p w14:paraId="000002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</w:t>
      </w:r>
    </w:p>
    <w:p w14:paraId="000002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    return Ok(paginated);</w:t>
      </w:r>
    </w:p>
    <w:p w14:paraId="000002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}</w:t>
      </w:r>
    </w:p>
    <w:p w14:paraId="000002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TODO:</w:t>
      </w:r>
      <w:r>
        <w:rPr>
          <w:rFonts w:hint="default" w:ascii="Times New Roman" w:hAnsi="Times New Roman" w:cs="Times New Roman"/>
          <w:rtl w:val="0"/>
        </w:rPr>
        <w:t xml:space="preserve"> Viết công thức Skip/Take:</w:t>
      </w:r>
    </w:p>
    <w:p w14:paraId="0000026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// Skip = (page - 1) * pageSize</w:t>
      </w:r>
    </w:p>
    <w:p w14:paraId="0000026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// Take = pageSize</w:t>
      </w:r>
    </w:p>
    <w:p w14:paraId="0000026A">
      <w:pPr>
        <w:rPr>
          <w:rFonts w:hint="default" w:ascii="Times New Roman" w:hAnsi="Times New Roman" w:cs="Times New Roman"/>
        </w:rPr>
      </w:pPr>
    </w:p>
    <w:p w14:paraId="000002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// (Viết code của bạn)</w:t>
      </w:r>
    </w:p>
    <w:p w14:paraId="0000026C">
      <w:pPr>
        <w:rPr>
          <w:rFonts w:hint="default" w:ascii="Times New Roman" w:hAnsi="Times New Roman" w:cs="Times New Roman"/>
        </w:rPr>
      </w:pPr>
    </w:p>
    <w:p w14:paraId="000002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Test:</w:t>
      </w:r>
    </w:p>
    <w:p w14:paraId="000002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6F">
      <w:pPr>
        <w:numPr>
          <w:ilvl w:val="0"/>
          <w:numId w:val="1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GET /api/categories?page=1&amp;pageSize=2 → Lấy: Electronics, Books</w:t>
      </w:r>
    </w:p>
    <w:p w14:paraId="00000270">
      <w:pPr>
        <w:numPr>
          <w:ilvl w:val="0"/>
          <w:numId w:val="1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GET /api/categories?page=2&amp;pageSize=2 → Lấy: Clothing</w:t>
      </w:r>
    </w:p>
    <w:p w14:paraId="000002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chụp ảnh kết quả test:</w:t>
      </w:r>
    </w:p>
    <w:p w14:paraId="000002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75">
      <w:pPr>
        <w:pStyle w:val="3"/>
        <w:rPr>
          <w:rFonts w:hint="default" w:ascii="Times New Roman" w:hAnsi="Times New Roman" w:cs="Times New Roman"/>
        </w:rPr>
      </w:pPr>
      <w:bookmarkStart w:id="37" w:name="_s9ojmc2266jl" w:colFirst="0" w:colLast="0"/>
      <w:bookmarkEnd w:id="37"/>
      <w:r>
        <w:rPr>
          <w:rFonts w:hint="default" w:ascii="Times New Roman" w:hAnsi="Times New Roman" w:cs="Times New Roman"/>
          <w:rtl w:val="0"/>
        </w:rPr>
        <w:t>6. Lỗi thường gặp &amp; Giải pháp</w:t>
      </w:r>
    </w:p>
    <w:p w14:paraId="00000276">
      <w:pPr>
        <w:pStyle w:val="4"/>
        <w:rPr>
          <w:rFonts w:hint="default" w:ascii="Times New Roman" w:hAnsi="Times New Roman" w:cs="Times New Roman"/>
        </w:rPr>
      </w:pPr>
      <w:bookmarkStart w:id="38" w:name="_z8hrob453grq" w:colFirst="0" w:colLast="0"/>
      <w:bookmarkEnd w:id="38"/>
      <w:r>
        <w:rPr>
          <w:rFonts w:hint="default" w:ascii="Times New Roman" w:hAnsi="Times New Roman" w:eastAsia="Arial Unicode MS" w:cs="Times New Roman"/>
          <w:rtl w:val="0"/>
        </w:rPr>
        <w:t>❌ Lỗi 1: "InvalidOperationException: Unable to resolve service"</w:t>
      </w:r>
    </w:p>
    <w:p w14:paraId="000002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Lỗi xảy ra ở dòng nào?</w:t>
      </w:r>
    </w:p>
    <w:p w14:paraId="000002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Nguyên nhân:</w:t>
      </w:r>
    </w:p>
    <w:p w14:paraId="000002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Cách sửa:</w:t>
      </w:r>
    </w:p>
    <w:p w14:paraId="000002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Chứng minh cách sửa:</w:t>
      </w:r>
      <w:r>
        <w:rPr>
          <w:rFonts w:hint="default" w:ascii="Times New Roman" w:hAnsi="Times New Roman" w:cs="Times New Roman"/>
          <w:rtl w:val="0"/>
        </w:rPr>
        <w:t xml:space="preserve"> (Paste dòng code đã sửa)</w:t>
      </w:r>
    </w:p>
    <w:p w14:paraId="000002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86">
      <w:pPr>
        <w:pStyle w:val="4"/>
        <w:rPr>
          <w:rFonts w:hint="default" w:ascii="Times New Roman" w:hAnsi="Times New Roman" w:cs="Times New Roman"/>
        </w:rPr>
      </w:pPr>
      <w:bookmarkStart w:id="39" w:name="_mq4o8tx8yzaw" w:colFirst="0" w:colLast="0"/>
      <w:bookmarkEnd w:id="39"/>
      <w:r>
        <w:rPr>
          <w:rFonts w:hint="default" w:ascii="Times New Roman" w:hAnsi="Times New Roman" w:eastAsia="Arial Unicode MS" w:cs="Times New Roman"/>
          <w:rtl w:val="0"/>
        </w:rPr>
        <w:t>❌ Lỗi 2: "404 Not Found" khi gọi API</w:t>
      </w:r>
    </w:p>
    <w:p w14:paraId="000002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Các bước check:</w:t>
      </w:r>
    </w:p>
    <w:p w14:paraId="000002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☐ Kiểm tra Controller có attribute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[ApiController]</w:t>
      </w:r>
      <w:r>
        <w:rPr>
          <w:rFonts w:hint="default" w:ascii="Times New Roman" w:hAnsi="Times New Roman" w:cs="Times New Roman"/>
          <w:rtl w:val="0"/>
        </w:rPr>
        <w:t xml:space="preserve"> không? ☐ Kiểm tra có attribute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[Route("api/[controller]")]</w:t>
      </w:r>
      <w:r>
        <w:rPr>
          <w:rFonts w:hint="default" w:ascii="Times New Roman" w:hAnsi="Times New Roman" w:cs="Times New Roman"/>
          <w:rtl w:val="0"/>
        </w:rPr>
        <w:t xml:space="preserve"> không? ☐ Kiểm tra có dòng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app.MapControllers();</w:t>
      </w:r>
      <w:r>
        <w:rPr>
          <w:rFonts w:hint="default" w:ascii="Times New Roman" w:hAnsi="Times New Roman" w:cs="Times New Roman"/>
          <w:rtl w:val="0"/>
        </w:rPr>
        <w:t xml:space="preserve"> trong Program.cs không? ☐ Kiểm tra HTTP method (GET/POST/PUT/DELETE) có đúng không?</w:t>
      </w:r>
    </w:p>
    <w:p w14:paraId="000002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Lỗi của bạn là gì? (Chọn):</w:t>
      </w:r>
      <w:r>
        <w:rPr>
          <w:rFonts w:hint="default" w:ascii="Times New Roman" w:hAnsi="Times New Roman" w:cs="Times New Roman"/>
          <w:rtl w:val="0"/>
        </w:rPr>
        <w:t xml:space="preserve"> ☐ ☐ ☐ ☐</w:t>
      </w:r>
    </w:p>
    <w:p w14:paraId="000002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Cách sửa:</w:t>
      </w:r>
    </w:p>
    <w:p w14:paraId="000002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92">
      <w:pPr>
        <w:pStyle w:val="4"/>
        <w:rPr>
          <w:rFonts w:hint="default" w:ascii="Times New Roman" w:hAnsi="Times New Roman" w:cs="Times New Roman"/>
        </w:rPr>
      </w:pPr>
      <w:bookmarkStart w:id="40" w:name="_wc8cj1rfxh3q" w:colFirst="0" w:colLast="0"/>
      <w:bookmarkEnd w:id="40"/>
      <w:r>
        <w:rPr>
          <w:rFonts w:hint="default" w:ascii="Times New Roman" w:hAnsi="Times New Roman" w:eastAsia="Arial Unicode MS" w:cs="Times New Roman"/>
          <w:rtl w:val="0"/>
        </w:rPr>
        <w:t>❌ Lỗi 3: "POST trả về 400 Bad Request"</w:t>
      </w:r>
    </w:p>
    <w:p w14:paraId="000002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Nguyên nhân thường là:</w:t>
      </w:r>
    </w:p>
    <w:p w14:paraId="000002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Các bước debug:</w:t>
      </w:r>
    </w:p>
    <w:p w14:paraId="000002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99">
      <w:pPr>
        <w:numPr>
          <w:ilvl w:val="0"/>
          <w:numId w:val="14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Kiểm tra JSON keys có match với C# property names không?</w:t>
      </w:r>
    </w:p>
    <w:p w14:paraId="000002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29B">
      <w:pPr>
        <w:numPr>
          <w:ilvl w:val="1"/>
          <w:numId w:val="14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JSON: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"name": "..."</w:t>
      </w:r>
      <w:r>
        <w:rPr>
          <w:rFonts w:hint="default" w:ascii="Times New Roman" w:hAnsi="Times New Roman" w:eastAsia="Arial Unicode MS" w:cs="Times New Roman"/>
          <w:rtl w:val="0"/>
        </w:rPr>
        <w:t xml:space="preserve"> ↔ C#: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public string Name { get; set; }</w:t>
      </w:r>
    </w:p>
    <w:p w14:paraId="0000029C">
      <w:pPr>
        <w:numPr>
          <w:ilvl w:val="1"/>
          <w:numId w:val="14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(Lưu ý: camelCase vs PascalCase)</w:t>
      </w:r>
    </w:p>
    <w:p w14:paraId="0000029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29E">
      <w:pPr>
        <w:numPr>
          <w:ilvl w:val="0"/>
          <w:numId w:val="14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Request body có hợp lệ không?</w:t>
      </w:r>
    </w:p>
    <w:p w14:paraId="000002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paste request body bạn đã gửi:</w:t>
      </w:r>
    </w:p>
    <w:p w14:paraId="000002A1">
      <w:pPr>
        <w:rPr>
          <w:rFonts w:hint="default" w:ascii="Times New Roman" w:hAnsi="Times New Roman" w:cs="Times New Roman"/>
        </w:rPr>
      </w:pPr>
    </w:p>
    <w:p w14:paraId="000002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paste error response:</w:t>
      </w:r>
    </w:p>
    <w:p w14:paraId="000002A3">
      <w:pPr>
        <w:rPr>
          <w:rFonts w:hint="default" w:ascii="Times New Roman" w:hAnsi="Times New Roman" w:cs="Times New Roman"/>
        </w:rPr>
      </w:pPr>
    </w:p>
    <w:p w14:paraId="000002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Cách sửa:</w:t>
      </w:r>
    </w:p>
    <w:p w14:paraId="000002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A9">
      <w:pPr>
        <w:pStyle w:val="3"/>
        <w:rPr>
          <w:rFonts w:hint="default" w:ascii="Times New Roman" w:hAnsi="Times New Roman" w:cs="Times New Roman"/>
        </w:rPr>
      </w:pPr>
      <w:bookmarkStart w:id="41" w:name="_47b7wc8x51vd" w:colFirst="0" w:colLast="0"/>
      <w:bookmarkEnd w:id="41"/>
      <w:r>
        <w:rPr>
          <w:rFonts w:hint="default" w:ascii="Times New Roman" w:hAnsi="Times New Roman" w:cs="Times New Roman"/>
          <w:rtl w:val="0"/>
        </w:rPr>
        <w:t>7. Một điều tôi chưa hiểu rõ hoặc muốn hỏi thêm</w:t>
      </w:r>
    </w:p>
    <w:p w14:paraId="000002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(Bắt buộc phải đặt ít nhất 2 câu hỏi)</w:t>
      </w:r>
    </w:p>
    <w:p w14:paraId="000002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Ví dụ câu hỏi tốt:</w:t>
      </w:r>
    </w:p>
    <w:p w14:paraId="000002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AE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"Sự khác biệt giữa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AddScoped</w:t>
      </w:r>
      <w:r>
        <w:rPr>
          <w:rFonts w:hint="default" w:ascii="Times New Roman" w:hAnsi="Times New Roman" w:cs="Times New Roman"/>
          <w:rtl w:val="0"/>
        </w:rPr>
        <w:t xml:space="preserve">,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AddTransient</w:t>
      </w:r>
      <w:r>
        <w:rPr>
          <w:rFonts w:hint="default" w:ascii="Times New Roman" w:hAnsi="Times New Roman" w:cs="Times New Roman"/>
          <w:rtl w:val="0"/>
        </w:rPr>
        <w:t xml:space="preserve">,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AddSingleton</w:t>
      </w:r>
      <w:r>
        <w:rPr>
          <w:rFonts w:hint="default" w:ascii="Times New Roman" w:hAnsi="Times New Roman" w:cs="Times New Roman"/>
          <w:rtl w:val="0"/>
        </w:rPr>
        <w:t xml:space="preserve"> là gì?"</w:t>
      </w:r>
    </w:p>
    <w:p w14:paraId="000002AF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"Tại sao phải dùng Service thay vì viết logic trực tiếp trong Controller?"</w:t>
      </w:r>
    </w:p>
    <w:p w14:paraId="000002B0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"Khi nào nên dùng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Task&lt;ActionResult&gt;</w:t>
      </w:r>
      <w:r>
        <w:rPr>
          <w:rFonts w:hint="default" w:ascii="Times New Roman" w:hAnsi="Times New Roman" w:cs="Times New Roman"/>
          <w:rtl w:val="0"/>
        </w:rPr>
        <w:t xml:space="preserve"> (async) vs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ActionResult</w:t>
      </w:r>
      <w:r>
        <w:rPr>
          <w:rFonts w:hint="default" w:ascii="Times New Roman" w:hAnsi="Times New Roman" w:cs="Times New Roman"/>
          <w:rtl w:val="0"/>
        </w:rPr>
        <w:t xml:space="preserve"> (sync)?"</w:t>
      </w:r>
    </w:p>
    <w:p w14:paraId="000002B1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"Làm sao để validate input request?"</w:t>
      </w:r>
    </w:p>
    <w:p w14:paraId="000002B2">
      <w:pPr>
        <w:pStyle w:val="4"/>
        <w:rPr>
          <w:rFonts w:hint="default" w:ascii="Times New Roman" w:hAnsi="Times New Roman" w:cs="Times New Roman"/>
        </w:rPr>
      </w:pPr>
      <w:bookmarkStart w:id="42" w:name="_2sp17lk5axyg" w:colFirst="0" w:colLast="0"/>
      <w:bookmarkEnd w:id="42"/>
      <w:r>
        <w:rPr>
          <w:rFonts w:hint="default" w:ascii="Times New Roman" w:hAnsi="Times New Roman" w:cs="Times New Roman"/>
          <w:rtl w:val="0"/>
        </w:rPr>
        <w:t>Câu hỏi 1 của tôi:</w:t>
      </w:r>
    </w:p>
    <w:p w14:paraId="000002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B6">
      <w:pPr>
        <w:pStyle w:val="4"/>
        <w:rPr>
          <w:rFonts w:hint="default" w:ascii="Times New Roman" w:hAnsi="Times New Roman" w:cs="Times New Roman"/>
        </w:rPr>
      </w:pPr>
      <w:bookmarkStart w:id="43" w:name="_ees9ug3canuc" w:colFirst="0" w:colLast="0"/>
      <w:bookmarkEnd w:id="43"/>
      <w:r>
        <w:rPr>
          <w:rFonts w:hint="default" w:ascii="Times New Roman" w:hAnsi="Times New Roman" w:cs="Times New Roman"/>
          <w:rtl w:val="0"/>
        </w:rPr>
        <w:t>Câu hỏi 2 của tôi:</w:t>
      </w:r>
    </w:p>
    <w:p w14:paraId="000002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BA">
      <w:pPr>
        <w:pStyle w:val="4"/>
        <w:rPr>
          <w:rFonts w:hint="default" w:ascii="Times New Roman" w:hAnsi="Times New Roman" w:cs="Times New Roman"/>
        </w:rPr>
      </w:pPr>
      <w:bookmarkStart w:id="44" w:name="_kas01wfwzl2f" w:colFirst="0" w:colLast="0"/>
      <w:bookmarkEnd w:id="44"/>
      <w:r>
        <w:rPr>
          <w:rFonts w:hint="default" w:ascii="Times New Roman" w:hAnsi="Times New Roman" w:cs="Times New Roman"/>
          <w:rtl w:val="0"/>
        </w:rPr>
        <w:t>Câu hỏi 3 của tôi (nếu có):</w:t>
      </w:r>
    </w:p>
    <w:p w14:paraId="000002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B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C0">
      <w:pPr>
        <w:pStyle w:val="3"/>
        <w:rPr>
          <w:rFonts w:hint="default" w:ascii="Times New Roman" w:hAnsi="Times New Roman" w:cs="Times New Roman"/>
        </w:rPr>
      </w:pPr>
      <w:bookmarkStart w:id="45" w:name="_vgoa458tqctp" w:colFirst="0" w:colLast="0"/>
      <w:bookmarkEnd w:id="45"/>
      <w:r>
        <w:rPr>
          <w:rFonts w:hint="default" w:ascii="Times New Roman" w:hAnsi="Times New Roman" w:cs="Times New Roman"/>
          <w:rtl w:val="0"/>
        </w:rPr>
        <w:t>8. Dự án hoàn thành</w:t>
      </w:r>
    </w:p>
    <w:p w14:paraId="000002C1">
      <w:pPr>
        <w:pStyle w:val="4"/>
        <w:rPr>
          <w:rFonts w:hint="default" w:ascii="Times New Roman" w:hAnsi="Times New Roman" w:cs="Times New Roman"/>
        </w:rPr>
      </w:pPr>
      <w:bookmarkStart w:id="46" w:name="_cg0qfdljlg0u" w:colFirst="0" w:colLast="0"/>
      <w:bookmarkEnd w:id="46"/>
      <w:r>
        <w:rPr>
          <w:rFonts w:hint="default" w:ascii="Times New Roman" w:hAnsi="Times New Roman" w:eastAsia="Arial Unicode MS" w:cs="Times New Roman"/>
          <w:rtl w:val="0"/>
        </w:rPr>
        <w:t>✅ Checklist:</w:t>
      </w:r>
    </w:p>
    <w:p w14:paraId="000002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rtl w:val="0"/>
        </w:rPr>
        <w:t>Hãy đánh dấu các hạng mục bạn đã hoàn thành:</w:t>
      </w:r>
    </w:p>
    <w:p w14:paraId="000002C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Phần cơ bản:</w:t>
      </w:r>
    </w:p>
    <w:p w14:paraId="000002C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C6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☐ Tạo Category.cs model</w:t>
      </w:r>
    </w:p>
    <w:p w14:paraId="000002C7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☐ Tạo ICategoryService interface</w:t>
      </w:r>
    </w:p>
    <w:p w14:paraId="000002C8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☐ Tạo CategoryService implementation</w:t>
      </w:r>
    </w:p>
    <w:p w14:paraId="000002C9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☐ Tạo CategoriesController</w:t>
      </w:r>
    </w:p>
    <w:p w14:paraId="000002CA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☐ Đăng ký Service trong Program.cs</w:t>
      </w:r>
    </w:p>
    <w:p w14:paraId="000002CB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 xml:space="preserve">☐ Chạy </w:t>
      </w:r>
      <w:r>
        <w:rPr>
          <w:rFonts w:hint="default" w:ascii="Times New Roman" w:hAnsi="Times New Roman" w:eastAsia="Roboto Mono" w:cs="Times New Roman"/>
          <w:color w:val="188038"/>
          <w:rtl w:val="0"/>
        </w:rPr>
        <w:t>dotnet run</w:t>
      </w:r>
      <w:r>
        <w:rPr>
          <w:rFonts w:hint="default" w:ascii="Times New Roman" w:hAnsi="Times New Roman" w:cs="Times New Roman"/>
          <w:rtl w:val="0"/>
        </w:rPr>
        <w:t xml:space="preserve"> thành công</w:t>
      </w:r>
    </w:p>
    <w:p w14:paraId="000002CC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☐ Swagger UI hiển thị đúng</w:t>
      </w:r>
    </w:p>
    <w:p w14:paraId="000002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Phần Test:</w:t>
      </w:r>
    </w:p>
    <w:p w14:paraId="000002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D0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☐ Test GET /api/categories ✅</w:t>
      </w:r>
    </w:p>
    <w:p w14:paraId="000002D1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☐ Test GET /api/categories/{id} ✅</w:t>
      </w:r>
    </w:p>
    <w:p w14:paraId="000002D2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☐ Test POST /api/categories ✅</w:t>
      </w:r>
    </w:p>
    <w:p w14:paraId="000002D3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☐ Test PUT /api/categories/{id} ✅</w:t>
      </w:r>
    </w:p>
    <w:p w14:paraId="000002D4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☐ Test DELETE /api/categories/{id} ✅</w:t>
      </w:r>
    </w:p>
    <w:p w14:paraId="000002D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Phần nâng cao (tối thiểu 1 bài):</w:t>
      </w:r>
    </w:p>
    <w:p w14:paraId="000002D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D8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☐ Thêm Filter (Bài 1)</w:t>
      </w:r>
    </w:p>
    <w:p w14:paraId="000002D9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☐ Thêm Validation (Bài 2)</w:t>
      </w:r>
    </w:p>
    <w:p w14:paraId="000002DA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☐ Thêm Pagination (Bài 3)</w:t>
      </w:r>
    </w:p>
    <w:p w14:paraId="000002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Phần trả lời câu hỏi:</w:t>
      </w:r>
    </w:p>
    <w:p w14:paraId="000002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DE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☐ Trả lời 5 câu hỏi bắt buộc</w:t>
      </w:r>
    </w:p>
    <w:p w14:paraId="000002DF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☐ Đặt ít nhất 2 câu hỏi của riêng mình</w:t>
      </w:r>
    </w:p>
    <w:p w14:paraId="000002E0">
      <w:pPr>
        <w:numPr>
          <w:ilvl w:val="0"/>
          <w:numId w:val="15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☐ Giải quyết ít nhất 1 lỗi</w:t>
      </w:r>
    </w:p>
    <w:p w14:paraId="000002E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E3">
      <w:pPr>
        <w:pStyle w:val="3"/>
        <w:rPr>
          <w:rFonts w:hint="default" w:ascii="Times New Roman" w:hAnsi="Times New Roman" w:cs="Times New Roman"/>
        </w:rPr>
      </w:pPr>
      <w:bookmarkStart w:id="47" w:name="_teje87xaqmks" w:colFirst="0" w:colLast="0"/>
      <w:bookmarkEnd w:id="47"/>
      <w:r>
        <w:rPr>
          <w:rFonts w:hint="default" w:ascii="Times New Roman" w:hAnsi="Times New Roman" w:cs="Times New Roman"/>
          <w:rtl w:val="0"/>
        </w:rPr>
        <w:t>📸 Hướng dẫn nộp bài</w:t>
      </w:r>
    </w:p>
    <w:p w14:paraId="000002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Hãy gửi file chứa:</w:t>
      </w:r>
    </w:p>
    <w:p w14:paraId="000002E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E6">
      <w:pPr>
        <w:numPr>
          <w:ilvl w:val="0"/>
          <w:numId w:val="16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Ảnh chụp / Code:</w:t>
      </w:r>
    </w:p>
    <w:p w14:paraId="000002E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2E8">
      <w:pPr>
        <w:numPr>
          <w:ilvl w:val="1"/>
          <w:numId w:val="16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Category.cs</w:t>
      </w:r>
    </w:p>
    <w:p w14:paraId="000002E9">
      <w:pPr>
        <w:numPr>
          <w:ilvl w:val="1"/>
          <w:numId w:val="16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ICategoryService.cs</w:t>
      </w:r>
    </w:p>
    <w:p w14:paraId="000002EA">
      <w:pPr>
        <w:numPr>
          <w:ilvl w:val="1"/>
          <w:numId w:val="16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CategoryService.cs</w:t>
      </w:r>
    </w:p>
    <w:p w14:paraId="000002EB">
      <w:pPr>
        <w:numPr>
          <w:ilvl w:val="1"/>
          <w:numId w:val="16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CategoriesController.cs</w:t>
      </w:r>
    </w:p>
    <w:p w14:paraId="000002EC">
      <w:pPr>
        <w:numPr>
          <w:ilvl w:val="1"/>
          <w:numId w:val="16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Program.cs (phần AddScoped)</w:t>
      </w:r>
    </w:p>
    <w:p w14:paraId="000002E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2EE">
      <w:pPr>
        <w:numPr>
          <w:ilvl w:val="0"/>
          <w:numId w:val="16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Ảnh chụp Test Results:</w:t>
      </w:r>
    </w:p>
    <w:p w14:paraId="000002E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2F0">
      <w:pPr>
        <w:numPr>
          <w:ilvl w:val="1"/>
          <w:numId w:val="16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Swagger UI 5 endpoints</w:t>
      </w:r>
    </w:p>
    <w:p w14:paraId="000002F1">
      <w:pPr>
        <w:numPr>
          <w:ilvl w:val="1"/>
          <w:numId w:val="16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GET danh sách (3 categories)</w:t>
      </w:r>
    </w:p>
    <w:p w14:paraId="000002F2">
      <w:pPr>
        <w:numPr>
          <w:ilvl w:val="1"/>
          <w:numId w:val="16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GET chi tiết (ID = 1)</w:t>
      </w:r>
    </w:p>
    <w:p w14:paraId="000002F3">
      <w:pPr>
        <w:numPr>
          <w:ilvl w:val="1"/>
          <w:numId w:val="16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POST tạo mới (ID = 4)</w:t>
      </w:r>
    </w:p>
    <w:p w14:paraId="000002F4">
      <w:pPr>
        <w:numPr>
          <w:ilvl w:val="1"/>
          <w:numId w:val="16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rtl w:val="0"/>
        </w:rPr>
        <w:t>PUT cập nhật (Electronics → Digital Devices)</w:t>
      </w:r>
    </w:p>
    <w:p w14:paraId="000002F5">
      <w:pPr>
        <w:numPr>
          <w:ilvl w:val="1"/>
          <w:numId w:val="16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DELETE xóa (Books)</w:t>
      </w:r>
    </w:p>
    <w:p w14:paraId="000002F6">
      <w:pPr>
        <w:numPr>
          <w:ilvl w:val="1"/>
          <w:numId w:val="16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GET verify (2 categories còn lại)</w:t>
      </w:r>
    </w:p>
    <w:p w14:paraId="000002F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2F8">
      <w:pPr>
        <w:numPr>
          <w:ilvl w:val="0"/>
          <w:numId w:val="16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Phần trả lời Phiếu Học Tập:</w:t>
      </w:r>
    </w:p>
    <w:p w14:paraId="000002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2FA">
      <w:pPr>
        <w:numPr>
          <w:ilvl w:val="1"/>
          <w:numId w:val="16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Tất cả chỗ trống điền đầy đủ</w:t>
      </w:r>
    </w:p>
    <w:p w14:paraId="000002FB">
      <w:pPr>
        <w:numPr>
          <w:ilvl w:val="1"/>
          <w:numId w:val="16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Câu hỏi trả lời chi tiết</w:t>
      </w:r>
    </w:p>
    <w:p w14:paraId="000002FC">
      <w:pPr>
        <w:numPr>
          <w:ilvl w:val="1"/>
          <w:numId w:val="16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Bài tập nâng cao ít nhất 1 cái</w:t>
      </w:r>
    </w:p>
    <w:p w14:paraId="000002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FF">
      <w:pPr>
        <w:pStyle w:val="3"/>
        <w:rPr>
          <w:rFonts w:hint="default" w:ascii="Times New Roman" w:hAnsi="Times New Roman" w:cs="Times New Roman"/>
        </w:rPr>
      </w:pPr>
      <w:bookmarkStart w:id="48" w:name="_laict6bqwjwd" w:colFirst="0" w:colLast="0"/>
      <w:bookmarkEnd w:id="48"/>
      <w:r>
        <w:rPr>
          <w:rFonts w:hint="default" w:ascii="Times New Roman" w:hAnsi="Times New Roman" w:cs="Times New Roman"/>
          <w:rtl w:val="0"/>
        </w:rPr>
        <w:t>🎓 Kết luận</w:t>
      </w:r>
    </w:p>
    <w:p w14:paraId="000003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Sau phiếu học tập này, bạn có thể:</w:t>
      </w:r>
    </w:p>
    <w:p w14:paraId="000003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✅ Tạo API đơn giản từ A-Z</w:t>
      </w:r>
      <w:r>
        <w:rPr>
          <w:rFonts w:hint="default" w:ascii="Times New Roman" w:hAnsi="Times New Roman" w:cs="Times New Roman"/>
          <w:rtl w:val="0"/>
        </w:rPr>
        <w:br w:type="textWrapping"/>
      </w:r>
      <w:r>
        <w:rPr>
          <w:rFonts w:hint="default" w:ascii="Times New Roman" w:hAnsi="Times New Roman" w:cs="Times New Roman"/>
          <w:rtl w:val="0"/>
        </w:rPr>
        <w:t>✅ Hiểu rõ HTTP verbs và routes</w:t>
      </w:r>
      <w:r>
        <w:rPr>
          <w:rFonts w:hint="default" w:ascii="Times New Roman" w:hAnsi="Times New Roman" w:cs="Times New Roman"/>
          <w:rtl w:val="0"/>
        </w:rPr>
        <w:br w:type="textWrapping"/>
      </w:r>
      <w:r>
        <w:rPr>
          <w:rFonts w:hint="default" w:ascii="Times New Roman" w:hAnsi="Times New Roman" w:cs="Times New Roman"/>
          <w:rtl w:val="0"/>
        </w:rPr>
        <w:t>✅ Sử dụng Dependency Injection đúng cách</w:t>
      </w:r>
      <w:r>
        <w:rPr>
          <w:rFonts w:hint="default" w:ascii="Times New Roman" w:hAnsi="Times New Roman" w:cs="Times New Roman"/>
          <w:rtl w:val="0"/>
        </w:rPr>
        <w:br w:type="textWrapping"/>
      </w:r>
      <w:r>
        <w:rPr>
          <w:rFonts w:hint="default" w:ascii="Times New Roman" w:hAnsi="Times New Roman" w:cs="Times New Roman"/>
          <w:rtl w:val="0"/>
        </w:rPr>
        <w:t>✅ Tách business logic khỏi Controller (Service Pattern)</w:t>
      </w:r>
      <w:r>
        <w:rPr>
          <w:rFonts w:hint="default" w:ascii="Times New Roman" w:hAnsi="Times New Roman" w:cs="Times New Roman"/>
          <w:rtl w:val="0"/>
        </w:rPr>
        <w:br w:type="textWrapping"/>
      </w:r>
      <w:r>
        <w:rPr>
          <w:rFonts w:hint="default" w:ascii="Times New Roman" w:hAnsi="Times New Roman" w:cs="Times New Roman"/>
          <w:rtl w:val="0"/>
        </w:rPr>
        <w:t>✅ Test API bằng Swagger UI</w:t>
      </w:r>
      <w:r>
        <w:rPr>
          <w:rFonts w:hint="default" w:ascii="Times New Roman" w:hAnsi="Times New Roman" w:cs="Times New Roman"/>
          <w:rtl w:val="0"/>
        </w:rPr>
        <w:br w:type="textWrapping"/>
      </w:r>
      <w:r>
        <w:rPr>
          <w:rFonts w:hint="default" w:ascii="Times New Roman" w:hAnsi="Times New Roman" w:cs="Times New Roman"/>
          <w:rtl w:val="0"/>
        </w:rPr>
        <w:t>✅ Xử lý lỗi thường gặp</w:t>
      </w:r>
      <w:r>
        <w:rPr>
          <w:rFonts w:hint="default" w:ascii="Times New Roman" w:hAnsi="Times New Roman" w:cs="Times New Roman"/>
          <w:rtl w:val="0"/>
        </w:rPr>
        <w:br w:type="textWrapping"/>
      </w:r>
      <w:r>
        <w:rPr>
          <w:rFonts w:hint="default" w:ascii="Times New Roman" w:hAnsi="Times New Roman" w:cs="Times New Roman"/>
          <w:rtl w:val="0"/>
        </w:rPr>
        <w:t>✅ Mở rộng API với thêm tính năng</w:t>
      </w:r>
    </w:p>
    <w:p w14:paraId="000003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Chúc mừng bạn đã hoàn thành Phiếu Học Tập ASP.NET Core!</w:t>
      </w:r>
      <w:r>
        <w:rPr>
          <w:rFonts w:hint="default" w:ascii="Times New Roman" w:hAnsi="Times New Roman" w:cs="Times New Roman"/>
          <w:rtl w:val="0"/>
        </w:rPr>
        <w:t xml:space="preserve"> 🎉</w:t>
      </w:r>
    </w:p>
    <w:p w14:paraId="000003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3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Hướng dẫn tiếp theo: Entity Framework Core - Kết nối với Database</w:t>
      </w:r>
      <w:r>
        <w:rPr>
          <w:rFonts w:hint="default" w:ascii="Times New Roman" w:hAnsi="Times New Roman" w:cs="Times New Roman"/>
          <w:rtl w:val="0"/>
        </w:rPr>
        <w:t xml:space="preserve"> 💾</w:t>
      </w:r>
    </w:p>
    <w:p w14:paraId="00000309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2947121-9E0C-43DD-A7F2-4060150A8293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3E393CB0-5C14-4598-9F50-C7121BC1CB11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AAD90141-DE01-4BBB-8F2B-23C70591B0A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28114DE-8099-48C2-83EA-C601CF5A746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78D7350-A88A-4DC6-A6B0-282F5880A5B5}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A4DA5018-3303-4B91-BE4C-6F4ED03606B6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7" w:fontKey="{07C0EBE6-A352-4789-AABC-E1D79F53F5C3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8" w:fontKey="{BD3AD938-05D9-49C4-BD6A-26CD9E225358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9" w:fontKey="{88260B98-F491-4C5B-840C-4586A5992EFA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0" w:fontKey="{5A665935-3179-453D-9AC2-B38608435B4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F4B5D9F5"/>
    <w:multiLevelType w:val="multilevel"/>
    <w:tmpl w:val="F4B5D9F5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25B654F3"/>
    <w:multiLevelType w:val="multilevel"/>
    <w:tmpl w:val="25B654F3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2A8F537B"/>
    <w:multiLevelType w:val="multilevel"/>
    <w:tmpl w:val="2A8F537B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59ADCABA"/>
    <w:multiLevelType w:val="multilevel"/>
    <w:tmpl w:val="59ADCABA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18E34C3F"/>
    <w:rsid w:val="1BDA4DE3"/>
    <w:rsid w:val="1CA02BD8"/>
    <w:rsid w:val="6E6910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0"/>
    <w:basedOn w:val="15"/>
    <w:uiPriority w:val="0"/>
  </w:style>
  <w:style w:type="table" w:customStyle="1" w:styleId="17">
    <w:name w:val="_Style 11"/>
    <w:basedOn w:val="15"/>
    <w:uiPriority w:val="0"/>
  </w:style>
  <w:style w:type="table" w:customStyle="1" w:styleId="18">
    <w:name w:val="_Style 12"/>
    <w:basedOn w:val="1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Lines>1</Lines>
  <Paragraphs>1</Paragraph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2026-01-25T14:30:26Z</dcterms:created>
  <dc:creator>thkkh</dc:creator>
  <cp:lastModifiedBy>Khờ Thk</cp:lastModifiedBy>
  <dcterms:modified xsi:type="dcterms:W3CDTF">2026-01-25T15:46:15Z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3D6C3830988C42D88A5050402FA7168B_12</vt:lpwstr>
  </property>
</Properties>
</file>