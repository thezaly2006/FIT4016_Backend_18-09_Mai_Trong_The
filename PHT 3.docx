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rPr>
          <w:rFonts w:hint="default" w:ascii="Times New Roman" w:hAnsi="Times New Roman" w:cs="Times New Roman"/>
        </w:rPr>
      </w:pPr>
      <w:bookmarkStart w:id="0" w:name="_hjzhocoqsiz1" w:colFirst="0" w:colLast="0"/>
      <w:bookmarkEnd w:id="0"/>
      <w:r>
        <w:rPr>
          <w:rFonts w:hint="default" w:ascii="Times New Roman" w:hAnsi="Times New Roman" w:cs="Times New Roman"/>
          <w:rtl w:val="0"/>
        </w:rPr>
        <w:t>PHT C# [03] - ĐIỀU KIỆN VÀ VÒNG LẶP</w:t>
      </w:r>
    </w:p>
    <w:p w14:paraId="00000002">
      <w:pPr>
        <w:pStyle w:val="3"/>
        <w:rPr>
          <w:rFonts w:hint="default" w:ascii="Times New Roman" w:hAnsi="Times New Roman" w:cs="Times New Roman"/>
        </w:rPr>
      </w:pPr>
      <w:bookmarkStart w:id="1" w:name="_donepdaosobz" w:colFirst="0" w:colLast="0"/>
      <w:bookmarkEnd w:id="1"/>
      <w:r>
        <w:rPr>
          <w:rFonts w:hint="default" w:ascii="Times New Roman" w:hAnsi="Times New Roman" w:cs="Times New Roman"/>
          <w:rtl w:val="0"/>
        </w:rPr>
        <w:t>🎯 KIẾN THỨC CỐT LỐI</w:t>
      </w:r>
    </w:p>
    <w:tbl>
      <w:tblPr>
        <w:tblStyle w:val="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F4DFD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Cấu Trúc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Cú Pháp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Khi Dùng</w:t>
            </w:r>
          </w:p>
        </w:tc>
      </w:tr>
      <w:tr w14:paraId="4D7FBC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if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if (condition)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Kiểm tra điều kiện đúng/sai</w:t>
            </w:r>
          </w:p>
        </w:tc>
      </w:tr>
      <w:tr w14:paraId="113A56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if-else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if (c1) { } else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Có 2 lựa chọn</w:t>
            </w:r>
          </w:p>
        </w:tc>
      </w:tr>
      <w:tr w14:paraId="75AE7B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if-else if-else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if (c1) { } else if (c2) { } else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Nhiều lựa chọn</w:t>
            </w:r>
          </w:p>
        </w:tc>
      </w:tr>
      <w:tr w14:paraId="7F3FAE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switch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switch(x) { case 1: break;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Kiểm tra giá trị cụ thể</w:t>
            </w:r>
          </w:p>
        </w:tc>
      </w:tr>
      <w:tr w14:paraId="7E22E5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for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for(i=0; i&lt;n; i++)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Lặp với số lần xác định</w:t>
            </w:r>
          </w:p>
        </w:tc>
      </w:tr>
      <w:tr w14:paraId="17B346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while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while(condition)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Lặp cho đến khi điều kiện sai</w:t>
            </w:r>
          </w:p>
        </w:tc>
      </w:tr>
      <w:tr w14:paraId="32999D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do-while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do { } while(condition);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Lặp ít nhất 1 lần</w:t>
            </w:r>
          </w:p>
        </w:tc>
      </w:tr>
      <w:tr w14:paraId="41291C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foreach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foreach(var item in array) { 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Lặp qua mảng</w:t>
            </w:r>
          </w:p>
        </w:tc>
      </w:tr>
      <w:tr w14:paraId="183643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break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Thoát vòng lặp/switch ngay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Dừng sớm</w:t>
            </w:r>
          </w:p>
        </w:tc>
      </w:tr>
      <w:tr w14:paraId="57B184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continue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Bỏ qua phần còn lại, lần lặp kế tiếp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Bỏ qua những trường hợp nhất định</w:t>
            </w:r>
          </w:p>
        </w:tc>
      </w:tr>
    </w:tbl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3"/>
        <w:rPr>
          <w:rFonts w:hint="default" w:ascii="Times New Roman" w:hAnsi="Times New Roman" w:cs="Times New Roman"/>
        </w:rPr>
      </w:pPr>
      <w:bookmarkStart w:id="2" w:name="_smaga7ip7a9u" w:colFirst="0" w:colLast="0"/>
      <w:bookmarkEnd w:id="2"/>
      <w:r>
        <w:rPr>
          <w:rFonts w:hint="default" w:ascii="Times New Roman" w:hAnsi="Times New Roman" w:cs="Times New Roman"/>
          <w:rtl w:val="0"/>
        </w:rPr>
        <w:t>💡 KHÁM PHÁ KIẾN THỨC</w:t>
      </w:r>
    </w:p>
    <w:p w14:paraId="00000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Câu hỏi tự kiểm tra: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Toán tử so sánh là gì? (==, !=, &lt;, &gt;, &lt;=, &gt;=)</w:t>
      </w:r>
    </w:p>
    <w:p w14:paraId="610BCFFB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Toán tử so sánh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là các toán tử dùng để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 sánh hai giá trị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với nhau</w:t>
      </w:r>
    </w:p>
    <w:p w14:paraId="0000002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Toán tử logic là gì? (&amp;&amp;, ||, !)</w:t>
      </w:r>
    </w:p>
    <w:p w14:paraId="1C814462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Toán tử logic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là các toán tử dùng để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kết hợp hoặc phủ định các biểu thức điều kiện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kết quả trả về cũng là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giá trị logic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Đúng (true)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hoặc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Sai (false)</w:t>
      </w:r>
    </w:p>
    <w:p w14:paraId="0000002B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Sự khác biệt giữa for và foreach là gì?</w:t>
      </w:r>
    </w:p>
    <w:p w14:paraId="60ED0739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Sự khác biệt giữa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và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foreach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nằm ở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cách lặp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mức độ kiểm soát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và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đối tượng sử dụng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0000002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Khi nào dùng break? Khi nào dùng continue?</w:t>
      </w:r>
    </w:p>
    <w:p w14:paraId="7AEDB203">
      <w:pPr>
        <w:numPr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Dùng break để thoát khỏi vòng lặp ngay lập tức</w:t>
      </w:r>
    </w:p>
    <w:p w14:paraId="51E7DC4E">
      <w:pPr>
        <w:numPr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Dùng continue để bỏ qua lần lặp hiện tại và chuyển sang lần lặp tiếp theo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bookmarkStart w:id="7" w:name="_GoBack"/>
      <w:bookmarkEnd w:id="7"/>
    </w:p>
    <w:p w14:paraId="000000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pStyle w:val="3"/>
        <w:rPr>
          <w:rFonts w:hint="default" w:ascii="Times New Roman" w:hAnsi="Times New Roman" w:cs="Times New Roman"/>
        </w:rPr>
      </w:pPr>
      <w:bookmarkStart w:id="3" w:name="_1eyublng4gq4" w:colFirst="0" w:colLast="0"/>
      <w:bookmarkEnd w:id="3"/>
      <w:r>
        <w:rPr>
          <w:rFonts w:hint="default" w:ascii="Times New Roman" w:hAnsi="Times New Roman" w:cs="Times New Roman"/>
          <w:rtl w:val="0"/>
        </w:rPr>
        <w:t>📝 VÍ DỤ THỰC HÀNH</w:t>
      </w:r>
    </w:p>
    <w:p w14:paraId="000000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3.1: [PHÂN LOẠI ĐIỂM - IF/ELSE IF/ELSE]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4CCD5D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2D9C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6C981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GradeClassification</w:t>
      </w:r>
    </w:p>
    <w:p w14:paraId="4786C5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6F9B1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18727E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4186E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8EB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328D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42F9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6915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B921B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"Grade: A (Xuat sac)"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0FD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B0A16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BCE4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5C6F6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"Grade: B (Kha)"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E68B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65B9C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C1ED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E1A5E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"Grade: C (Trung binh)"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050D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5BC73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35A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28D16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"Grade: D (Yeu)"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B1AC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B477B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70FDC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33EFB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"Grade: F (Khong dat)"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C5B17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6186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F84B9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74E7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4AF418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 score = 75</w:t>
      </w:r>
    </w:p>
    <w:p w14:paraId="5BD353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6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DB21767">
      <w:pPr>
        <w:rPr>
          <w:rFonts w:hint="default" w:ascii="Times New Roman" w:hAnsi="Times New Roman" w:cs="Times New Roman"/>
          <w:b w:val="0"/>
          <w:bCs w:val="0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rtl w:val="0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rtl w:val="0"/>
          <w:lang w:val="en-US"/>
        </w:rPr>
        <w:t>Kết quả: score = 91</w:t>
      </w:r>
    </w:p>
    <w:p w14:paraId="02318C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0BF2">
      <w:pPr>
        <w:rPr>
          <w:rFonts w:hint="default" w:ascii="Times New Roman" w:hAnsi="Times New Roman" w:cs="Times New Roman"/>
          <w:rtl w:val="0"/>
          <w:lang w:val="en-US"/>
        </w:rPr>
      </w:pPr>
    </w:p>
    <w:p w14:paraId="000000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3.2: [SWITCH - CHỌN NGÀY TRONG TUẦN]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5101A3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50EF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322E1B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Day</w:t>
      </w:r>
    </w:p>
    <w:p w14:paraId="4116FB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4E384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4C92CD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5865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AB4E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34C2A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6656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switch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day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B50C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52F24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82BB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"Thu Hai"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74060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6C11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0BFA0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"Thu Ba"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8CBD5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635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5B3FB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"Thu Tu"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6F0C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25F3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97C2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"Thu Nam"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09A8C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AF49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1500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"Thu Sau"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448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A362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FCD0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"Thu Bay"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8790F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E03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B7E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"Chu Nhat"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6B775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1449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20C7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"Ngay khong hop le"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71D0D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222C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EFB4F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F67D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FB65A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49F5F7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 day = 3</w:t>
      </w:r>
    </w:p>
    <w:p w14:paraId="0800B1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B8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70E7C4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 day = 10</w:t>
      </w:r>
    </w:p>
    <w:p w14:paraId="3086DF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A7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3.3: [VÒNG LẶP FOR - TÍNH TỔNG]</w:t>
      </w:r>
    </w:p>
    <w:p w14:paraId="000000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9CE54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FA37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1B617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SumCalculation</w:t>
      </w:r>
    </w:p>
    <w:p w14:paraId="026404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0A34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6E356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41D38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5B90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10DB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81CE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82A1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383F7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53DC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CF764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"Tong tu 1 den 100 la: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9396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C86CE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44EA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0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2755A9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06F1F7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A7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</w:p>
    <w:p w14:paraId="000000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3.4: [VÒNG LẶP WHILE - ĐOÁN SỐ]</w:t>
      </w: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D48DE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0665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60EF75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GuessNumber</w:t>
      </w:r>
    </w:p>
    <w:p w14:paraId="2185F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5AB25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57AF2D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9A835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8C98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D5B52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secretNumber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6F3D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guess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2240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guess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secretNumber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2FC6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DC6D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"Nhap so ma ban doan: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3F1E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guess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2D5D32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CF534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guess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secretNumber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9293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0517AC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"Qua thap moi thu lai"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4AFDB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4956CC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guess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secretNumber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585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6F586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"Qua cao moi thu lai"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900A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6AE033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351C85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302652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"Chinh xac"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9EB01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46DE05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B5CEC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468BA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A606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7E3E3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</w:p>
    <w:p w14:paraId="1AF525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53171C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12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</w:p>
    <w:p w14:paraId="000000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3.5: [FOREACH - IN DANH SÁCH]</w:t>
      </w: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93EA4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6F05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6C5598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ForeachExample</w:t>
      </w:r>
    </w:p>
    <w:p w14:paraId="03C1F5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7CAF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4A72D1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B175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EDDC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F8320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friends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"Mai"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"Binh"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"Chi"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"Danh"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4575D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friend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friends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E568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{</w:t>
      </w:r>
    </w:p>
    <w:p w14:paraId="401A1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friend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9941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}</w:t>
      </w:r>
    </w:p>
    <w:p w14:paraId="63D497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13CB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2BA3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1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34D86B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2D80B6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5D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</w:p>
    <w:p w14:paraId="000001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3.6: [BREAK &amp; CONTINUE - TÌM SỐ]</w:t>
      </w:r>
    </w:p>
    <w:p w14:paraId="000001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423EFB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0358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3127E9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BreakContinue</w:t>
      </w:r>
    </w:p>
    <w:p w14:paraId="739937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49628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12B0E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09C0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E131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455FB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6D4A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B005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969C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3D3D14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continue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462D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2775C0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CCEC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4DF79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48F99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9C59C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5B7526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F99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5DE12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B858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7FB986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 tim thay so 7 tai vi tri: 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D431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2836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6AFE2F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5506E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F29F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BF8E3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148">
      <w:pPr>
        <w:rPr>
          <w:rFonts w:hint="default" w:ascii="Times New Roman" w:hAnsi="Times New Roman" w:cs="Times New Roman"/>
          <w:lang w:val="en-US"/>
        </w:rPr>
      </w:pPr>
    </w:p>
    <w:p w14:paraId="45D2538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7C4C2C9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📸 CHỨNG THỰC [3.1 -&gt; 3.6]:</w:t>
      </w:r>
    </w:p>
    <w:p w14:paraId="000001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C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Chạy 6 chương trình và chụp screenshot output</w:t>
      </w:r>
    </w:p>
    <w:p w14:paraId="0000014D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Thay đổi input để test các trường hợp khác nhau</w:t>
      </w:r>
    </w:p>
    <w:p w14:paraId="00000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0">
      <w:pPr>
        <w:pStyle w:val="3"/>
        <w:rPr>
          <w:rFonts w:hint="default" w:ascii="Times New Roman" w:hAnsi="Times New Roman" w:cs="Times New Roman"/>
        </w:rPr>
      </w:pPr>
      <w:bookmarkStart w:id="4" w:name="_f4ti7fy6w4nh" w:colFirst="0" w:colLast="0"/>
      <w:bookmarkEnd w:id="4"/>
      <w:r>
        <w:rPr>
          <w:rFonts w:hint="default" w:ascii="Times New Roman" w:hAnsi="Times New Roman" w:cs="Times New Roman"/>
          <w:rtl w:val="0"/>
        </w:rPr>
        <w:t>🤔 CÂU HỎI PHẢN BIỆN</w:t>
      </w:r>
    </w:p>
    <w:p w14:paraId="00000151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 xml:space="preserve">Tại sao vòng lặp </w:t>
      </w:r>
      <w:r>
        <w:rPr>
          <w:rFonts w:hint="default" w:ascii="Times New Roman" w:hAnsi="Times New Roman" w:eastAsia="Roboto Mono" w:cs="Times New Roman"/>
          <w:b/>
          <w:bCs/>
          <w:color w:val="188038"/>
          <w:rtl w:val="0"/>
        </w:rPr>
        <w:t>for</w:t>
      </w:r>
      <w:r>
        <w:rPr>
          <w:rFonts w:hint="default" w:ascii="Times New Roman" w:hAnsi="Times New Roman" w:cs="Times New Roman"/>
          <w:b/>
          <w:bCs/>
          <w:rtl w:val="0"/>
        </w:rPr>
        <w:t xml:space="preserve"> lại được dùng nhiều hơn </w:t>
      </w:r>
      <w:r>
        <w:rPr>
          <w:rFonts w:hint="default" w:ascii="Times New Roman" w:hAnsi="Times New Roman" w:eastAsia="Roboto Mono" w:cs="Times New Roman"/>
          <w:b/>
          <w:bCs/>
          <w:color w:val="188038"/>
          <w:rtl w:val="0"/>
        </w:rPr>
        <w:t>while</w:t>
      </w:r>
      <w:r>
        <w:rPr>
          <w:rFonts w:hint="default" w:ascii="Times New Roman" w:hAnsi="Times New Roman" w:cs="Times New Roman"/>
          <w:b/>
          <w:bCs/>
          <w:rtl w:val="0"/>
        </w:rPr>
        <w:t xml:space="preserve"> trong lập trình?</w:t>
      </w:r>
    </w:p>
    <w:p w14:paraId="4FC2829F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- Vì for gọn gàng, dễ hiểu hơn</w:t>
      </w:r>
    </w:p>
    <w:p w14:paraId="00EE11F1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for phù hợp với số lần lặp xác định</w:t>
      </w:r>
    </w:p>
    <w:p w14:paraId="6E174DC5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for giảm lỗi logic</w:t>
      </w:r>
    </w:p>
    <w:p w14:paraId="36AF1885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for dễ tối ưu và dễ đọc hơn</w:t>
      </w:r>
    </w:p>
    <w:p w14:paraId="00000152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for linh hoạt hơn</w:t>
      </w:r>
    </w:p>
    <w:p w14:paraId="00000153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 xml:space="preserve">Nếu bạn có vòng lặp </w:t>
      </w:r>
      <w:r>
        <w:rPr>
          <w:rFonts w:hint="default" w:ascii="Times New Roman" w:hAnsi="Times New Roman" w:eastAsia="Roboto Mono" w:cs="Times New Roman"/>
          <w:b/>
          <w:bCs/>
          <w:color w:val="188038"/>
          <w:rtl w:val="0"/>
        </w:rPr>
        <w:t>for</w:t>
      </w:r>
      <w:r>
        <w:rPr>
          <w:rFonts w:hint="default" w:ascii="Times New Roman" w:hAnsi="Times New Roman" w:cs="Times New Roman"/>
          <w:b/>
          <w:bCs/>
          <w:rtl w:val="0"/>
        </w:rPr>
        <w:t xml:space="preserve"> lồng trong </w:t>
      </w:r>
      <w:r>
        <w:rPr>
          <w:rFonts w:hint="default" w:ascii="Times New Roman" w:hAnsi="Times New Roman" w:eastAsia="Roboto Mono" w:cs="Times New Roman"/>
          <w:b/>
          <w:bCs/>
          <w:color w:val="188038"/>
          <w:rtl w:val="0"/>
        </w:rPr>
        <w:t>for</w:t>
      </w:r>
      <w:r>
        <w:rPr>
          <w:rFonts w:hint="default" w:ascii="Times New Roman" w:hAnsi="Times New Roman" w:cs="Times New Roman"/>
          <w:b/>
          <w:bCs/>
          <w:rtl w:val="0"/>
        </w:rPr>
        <w:t>, làm cách nào để thoát cả hai vòng lặp cùng lúc?</w:t>
      </w:r>
    </w:p>
    <w:p w14:paraId="0E07DBEA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Dùng break outer; để thoát ra cả 2 vòng</w:t>
      </w:r>
    </w:p>
    <w:p w14:paraId="620DA486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return khỏi hàm</w:t>
      </w:r>
    </w:p>
    <w:p w14:paraId="00000154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Dùng flag</w:t>
      </w:r>
    </w:p>
    <w:p w14:paraId="00000155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 xml:space="preserve">So sánh </w:t>
      </w:r>
      <w:r>
        <w:rPr>
          <w:rFonts w:hint="default" w:ascii="Times New Roman" w:hAnsi="Times New Roman" w:eastAsia="Roboto Mono" w:cs="Times New Roman"/>
          <w:b/>
          <w:bCs/>
          <w:color w:val="188038"/>
          <w:rtl w:val="0"/>
        </w:rPr>
        <w:t>while</w:t>
      </w:r>
      <w:r>
        <w:rPr>
          <w:rFonts w:hint="default" w:ascii="Times New Roman" w:hAnsi="Times New Roman" w:cs="Times New Roman"/>
          <w:b/>
          <w:bCs/>
          <w:rtl w:val="0"/>
        </w:rPr>
        <w:t xml:space="preserve"> và </w:t>
      </w:r>
      <w:r>
        <w:rPr>
          <w:rFonts w:hint="default" w:ascii="Times New Roman" w:hAnsi="Times New Roman" w:eastAsia="Roboto Mono" w:cs="Times New Roman"/>
          <w:b/>
          <w:bCs/>
          <w:color w:val="188038"/>
          <w:rtl w:val="0"/>
        </w:rPr>
        <w:t>do-while</w:t>
      </w:r>
      <w:r>
        <w:rPr>
          <w:rFonts w:hint="default" w:ascii="Times New Roman" w:hAnsi="Times New Roman" w:cs="Times New Roman"/>
          <w:b/>
          <w:bCs/>
          <w:rtl w:val="0"/>
        </w:rPr>
        <w:t xml:space="preserve"> - khi nào nên dùng </w:t>
      </w:r>
      <w:r>
        <w:rPr>
          <w:rFonts w:hint="default" w:ascii="Times New Roman" w:hAnsi="Times New Roman" w:eastAsia="Roboto Mono" w:cs="Times New Roman"/>
          <w:b/>
          <w:bCs/>
          <w:color w:val="188038"/>
          <w:rtl w:val="0"/>
        </w:rPr>
        <w:t>do-while</w:t>
      </w:r>
      <w:r>
        <w:rPr>
          <w:rFonts w:hint="default" w:ascii="Times New Roman" w:hAnsi="Times New Roman" w:cs="Times New Roman"/>
          <w:b/>
          <w:bCs/>
          <w:rtl w:val="0"/>
        </w:rPr>
        <w:t>?</w:t>
      </w:r>
    </w:p>
    <w:p w14:paraId="69DFCA74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while sẽ kiểm tra trước và có thể không chạy lần nào</w:t>
      </w:r>
    </w:p>
    <w:p w14:paraId="00B7C781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do - while sẽ chạy ít nhất 1 lần</w:t>
      </w:r>
    </w:p>
    <w:p w14:paraId="6C78B366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- Chúng ta dùng do - while khi:</w:t>
      </w:r>
    </w:p>
    <w:p w14:paraId="26B34997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+ Bắt buộc chạy logic trước khi kiểm tra điều kiện</w:t>
      </w:r>
    </w:p>
    <w:p w14:paraId="6AEE6420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+ Lặp cho đến khi người dùng nhập đúng</w:t>
      </w:r>
    </w:p>
    <w:p w14:paraId="0588B746">
      <w:pPr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+ Xử lý trước, kiểm tra sau</w:t>
      </w:r>
    </w:p>
    <w:p w14:paraId="000001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8">
      <w:pPr>
        <w:pStyle w:val="3"/>
        <w:rPr>
          <w:rFonts w:hint="default" w:ascii="Times New Roman" w:hAnsi="Times New Roman" w:cs="Times New Roman"/>
        </w:rPr>
      </w:pPr>
      <w:bookmarkStart w:id="5" w:name="_4c8se067ybki" w:colFirst="0" w:colLast="0"/>
      <w:bookmarkEnd w:id="5"/>
      <w:r>
        <w:rPr>
          <w:rFonts w:hint="default" w:ascii="Times New Roman" w:hAnsi="Times New Roman" w:cs="Times New Roman"/>
          <w:rtl w:val="0"/>
        </w:rPr>
        <w:t>💫 KẾT NỐI ĐÁNH GIÁ</w:t>
      </w:r>
    </w:p>
    <w:p w14:paraId="000001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Mốc kiểm tra quan trọng:</w:t>
      </w:r>
      <w:r>
        <w:rPr>
          <w:rFonts w:hint="default" w:ascii="Times New Roman" w:hAnsi="Times New Roman" w:cs="Times New Roman"/>
          <w:rtl w:val="0"/>
        </w:rPr>
        <w:t xml:space="preserve"> Bạn phải </w:t>
      </w:r>
      <w:r>
        <w:rPr>
          <w:rFonts w:hint="default" w:ascii="Times New Roman" w:hAnsi="Times New Roman" w:cs="Times New Roman"/>
          <w:b/>
          <w:bCs/>
          <w:rtl w:val="0"/>
        </w:rPr>
        <w:t>thành thạo if/else/switch</w:t>
      </w:r>
      <w:r>
        <w:rPr>
          <w:rFonts w:hint="default" w:ascii="Times New Roman" w:hAnsi="Times New Roman" w:cs="Times New Roman"/>
          <w:rtl w:val="0"/>
        </w:rPr>
        <w:t xml:space="preserve"> và </w:t>
      </w:r>
      <w:r>
        <w:rPr>
          <w:rFonts w:hint="default" w:ascii="Times New Roman" w:hAnsi="Times New Roman" w:cs="Times New Roman"/>
          <w:b/>
          <w:bCs/>
          <w:rtl w:val="0"/>
        </w:rPr>
        <w:t>for/while/foreach</w:t>
      </w:r>
      <w:r>
        <w:rPr>
          <w:rFonts w:hint="default" w:ascii="Times New Roman" w:hAnsi="Times New Roman" w:cs="Times New Roman"/>
          <w:rtl w:val="0"/>
        </w:rPr>
        <w:t xml:space="preserve"> để học phần tiếp theo</w:t>
      </w:r>
    </w:p>
    <w:p w14:paraId="000001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C">
      <w:pPr>
        <w:pStyle w:val="2"/>
        <w:rPr>
          <w:rFonts w:hint="default" w:ascii="Times New Roman" w:hAnsi="Times New Roman" w:cs="Times New Roman"/>
        </w:rPr>
      </w:pPr>
      <w:bookmarkStart w:id="6" w:name="_ctkp0hkf7zi8" w:colFirst="0" w:colLast="0"/>
      <w:bookmarkEnd w:id="6"/>
      <w:r>
        <w:rPr>
          <w:rFonts w:hint="default" w:ascii="Times New Roman" w:hAnsi="Times New Roman" w:cs="Times New Roman"/>
        </w:rPr>
        <w:br w:type="page"/>
      </w:r>
    </w:p>
    <w:p w14:paraId="6B05E24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06FB4"/>
    <w:rsid w:val="1F206FB4"/>
    <w:rsid w:val="3BC1119C"/>
    <w:rsid w:val="69AE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table" w:customStyle="1" w:styleId="8">
    <w:name w:val="_Style 10"/>
    <w:basedOn w:val="9"/>
    <w:qFormat/>
    <w:uiPriority w:val="0"/>
  </w:style>
  <w:style w:type="table" w:customStyle="1" w:styleId="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2025-12-12T09:21:00Z</dcterms:created>
  <dc:creator>Khờ Thk</dc:creator>
  <cp:lastModifiedBy>Khờ Thk</cp:lastModifiedBy>
  <dcterms:modified xsi:type="dcterms:W3CDTF">2025-12-16T18:24:10Z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47AA673D83F04BEA8EBD61F681DFA3A6_11</vt:lpwstr>
  </property>
</Properties>
</file>